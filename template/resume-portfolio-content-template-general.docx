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FEEEE">
      <w:pPr>
        <w:pStyle w:val="31"/>
        <w:jc w:val="left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b/>
          <w:color w:val="000000"/>
          <w:sz w:val="48"/>
        </w:rPr>
        <w:t>人物 Portfolio 文案输入表</w:t>
      </w:r>
    </w:p>
    <w:p w14:paraId="22BCD289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一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r>
        <w:rPr>
          <w:rFonts w:hint="eastAsia" w:ascii="Noto Sans SC" w:hAnsi="Noto Sans SC" w:eastAsia="Noto Sans SC" w:cs="Noto Sans SC"/>
        </w:rPr>
        <w:t>个人身份与 Hero</w:t>
      </w:r>
    </w:p>
    <w:p w14:paraId="34C8C53C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首屏姓名、职业方向、研究焦点和签名动效读取这里。英文名会用于 Hero 签名动效。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929"/>
        <w:gridCol w:w="4885"/>
        <w:gridCol w:w="2664"/>
      </w:tblGrid>
      <w:tr w14:paraId="3F0989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jc w:val="center"/>
        </w:trPr>
        <w:tc>
          <w:tcPr>
            <w:tcW w:w="1178" w:type="dxa"/>
            <w:shd w:val="clear" w:color="auto" w:fill="243B53"/>
            <w:vAlign w:val="center"/>
          </w:tcPr>
          <w:p w14:paraId="51B1BFE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1929" w:type="dxa"/>
            <w:shd w:val="clear" w:color="auto" w:fill="243B53"/>
            <w:vAlign w:val="center"/>
          </w:tcPr>
          <w:p w14:paraId="49CCFB2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885" w:type="dxa"/>
            <w:shd w:val="clear" w:color="auto" w:fill="243B53"/>
            <w:vAlign w:val="center"/>
          </w:tcPr>
          <w:p w14:paraId="09F30B7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2D60925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75AFEE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 w14:paraId="337BBF6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vAlign w:val="center"/>
          </w:tcPr>
          <w:p w14:paraId="75E393F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identity.name</w:t>
            </w:r>
          </w:p>
        </w:tc>
        <w:tc>
          <w:tcPr>
            <w:tcW w:w="4885" w:type="dxa"/>
            <w:vAlign w:val="center"/>
          </w:tcPr>
          <w:p w14:paraId="2C64530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[在此填写：identity.name]</w:t>
            </w:r>
          </w:p>
        </w:tc>
        <w:tc>
          <w:tcPr>
            <w:tcW w:w="2664" w:type="dxa"/>
            <w:vAlign w:val="center"/>
          </w:tcPr>
          <w:p w14:paraId="674BE2C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英文姓名；用于签名动效</w:t>
            </w:r>
          </w:p>
        </w:tc>
      </w:tr>
      <w:tr w14:paraId="64BD46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shd w:val="clear" w:color="auto" w:fill="F5F8FA"/>
            <w:vAlign w:val="center"/>
          </w:tcPr>
          <w:p w14:paraId="5C5778B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shd w:val="clear" w:color="auto" w:fill="F5F8FA"/>
            <w:vAlign w:val="center"/>
          </w:tcPr>
          <w:p w14:paraId="486DDC4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identity.displayName</w:t>
            </w:r>
          </w:p>
        </w:tc>
        <w:tc>
          <w:tcPr>
            <w:tcW w:w="4885" w:type="dxa"/>
            <w:shd w:val="clear" w:color="auto" w:fill="F5F8FA"/>
            <w:vAlign w:val="center"/>
          </w:tcPr>
          <w:p w14:paraId="30A6FE1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[在此填写：identity.displayName]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1D24F1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中文姓名</w:t>
            </w:r>
          </w:p>
        </w:tc>
      </w:tr>
      <w:tr w14:paraId="738458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 w14:paraId="78B38A3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vAlign w:val="center"/>
          </w:tcPr>
          <w:p w14:paraId="5F73277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identity.role</w:t>
            </w:r>
          </w:p>
        </w:tc>
        <w:tc>
          <w:tcPr>
            <w:tcW w:w="4885" w:type="dxa"/>
            <w:vAlign w:val="center"/>
          </w:tcPr>
          <w:p w14:paraId="76295EA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[在此填写：identity.role]</w:t>
            </w:r>
          </w:p>
        </w:tc>
        <w:tc>
          <w:tcPr>
            <w:tcW w:w="2664" w:type="dxa"/>
            <w:vAlign w:val="center"/>
          </w:tcPr>
          <w:p w14:paraId="5D0BD74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英文职业 / 方向</w:t>
            </w:r>
          </w:p>
        </w:tc>
      </w:tr>
      <w:tr w14:paraId="4B9FC7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shd w:val="clear" w:color="auto" w:fill="F5F8FA"/>
            <w:vAlign w:val="center"/>
          </w:tcPr>
          <w:p w14:paraId="4C47F1D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shd w:val="clear" w:color="auto" w:fill="F5F8FA"/>
            <w:vAlign w:val="center"/>
          </w:tcPr>
          <w:p w14:paraId="0CEF57C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identity.roleZh</w:t>
            </w:r>
          </w:p>
        </w:tc>
        <w:tc>
          <w:tcPr>
            <w:tcW w:w="4885" w:type="dxa"/>
            <w:shd w:val="clear" w:color="auto" w:fill="F5F8FA"/>
            <w:vAlign w:val="center"/>
          </w:tcPr>
          <w:p w14:paraId="78E2A60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[在此填写：identity.roleZh]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0B4B37C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中文职业 / 方向</w:t>
            </w:r>
          </w:p>
        </w:tc>
      </w:tr>
      <w:tr w14:paraId="5DAB40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 w14:paraId="7CC599E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vAlign w:val="center"/>
          </w:tcPr>
          <w:p w14:paraId="70737F6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identity.focus</w:t>
            </w:r>
          </w:p>
        </w:tc>
        <w:tc>
          <w:tcPr>
            <w:tcW w:w="4885" w:type="dxa"/>
            <w:vAlign w:val="center"/>
          </w:tcPr>
          <w:p w14:paraId="59EC47B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[在此填写：identity.focus]</w:t>
            </w:r>
          </w:p>
        </w:tc>
        <w:tc>
          <w:tcPr>
            <w:tcW w:w="2664" w:type="dxa"/>
            <w:vAlign w:val="center"/>
          </w:tcPr>
          <w:p w14:paraId="1DC08B9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英文焦点；可用 · 分隔</w:t>
            </w:r>
          </w:p>
        </w:tc>
      </w:tr>
      <w:tr w14:paraId="0D42AB6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shd w:val="clear" w:color="auto" w:fill="F5F8FA"/>
            <w:vAlign w:val="center"/>
          </w:tcPr>
          <w:p w14:paraId="24185D6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shd w:val="clear" w:color="auto" w:fill="F5F8FA"/>
            <w:vAlign w:val="center"/>
          </w:tcPr>
          <w:p w14:paraId="1B51F62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identity.focusDetail</w:t>
            </w:r>
          </w:p>
        </w:tc>
        <w:tc>
          <w:tcPr>
            <w:tcW w:w="4885" w:type="dxa"/>
            <w:shd w:val="clear" w:color="auto" w:fill="F5F8FA"/>
            <w:vAlign w:val="center"/>
          </w:tcPr>
          <w:p w14:paraId="6A54659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[在此填写：identity.focusDetail]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1F9747C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英文副标题</w:t>
            </w:r>
          </w:p>
        </w:tc>
      </w:tr>
      <w:tr w14:paraId="189419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 w14:paraId="33059A3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vAlign w:val="center"/>
          </w:tcPr>
          <w:p w14:paraId="0048E48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identity.heroTagline</w:t>
            </w:r>
          </w:p>
        </w:tc>
        <w:tc>
          <w:tcPr>
            <w:tcW w:w="4885" w:type="dxa"/>
            <w:vAlign w:val="center"/>
          </w:tcPr>
          <w:p w14:paraId="5BA35D6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[在此填写：identity.heroTagline]</w:t>
            </w:r>
          </w:p>
        </w:tc>
        <w:tc>
          <w:tcPr>
            <w:tcW w:w="2664" w:type="dxa"/>
            <w:vAlign w:val="center"/>
          </w:tcPr>
          <w:p w14:paraId="065AEBC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首屏短句；保持简洁</w:t>
            </w:r>
          </w:p>
        </w:tc>
      </w:tr>
    </w:tbl>
    <w:p w14:paraId="2C981707">
      <w:pPr>
        <w:spacing w:after="20"/>
        <w:rPr>
          <w:rFonts w:hint="eastAsia" w:ascii="Noto Sans SC" w:hAnsi="Noto Sans SC" w:eastAsia="Noto Sans SC" w:cs="Noto Sans SC"/>
        </w:rPr>
      </w:pPr>
    </w:p>
    <w:p w14:paraId="4C2F2C58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二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r>
        <w:rPr>
          <w:rFonts w:hint="eastAsia" w:ascii="Noto Sans SC" w:hAnsi="Noto Sans SC" w:eastAsia="Noto Sans SC" w:cs="Noto Sans SC"/>
        </w:rPr>
        <w:t>About 关于我</w:t>
      </w:r>
    </w:p>
    <w:p w14:paraId="715153C2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About 区的定位句和六个维度卡片。每个维度固定四行字段。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2064"/>
        <w:gridCol w:w="4432"/>
        <w:gridCol w:w="2664"/>
      </w:tblGrid>
      <w:tr w14:paraId="443298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243B53"/>
            <w:vAlign w:val="center"/>
          </w:tcPr>
          <w:p w14:paraId="026C9AC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2064" w:type="dxa"/>
            <w:shd w:val="clear" w:color="auto" w:fill="243B53"/>
            <w:vAlign w:val="center"/>
          </w:tcPr>
          <w:p w14:paraId="2A265F6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432" w:type="dxa"/>
            <w:shd w:val="clear" w:color="auto" w:fill="243B53"/>
            <w:vAlign w:val="center"/>
          </w:tcPr>
          <w:p w14:paraId="1F92C84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3579A0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7446DC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57260E6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</w:t>
            </w:r>
          </w:p>
        </w:tc>
        <w:tc>
          <w:tcPr>
            <w:tcW w:w="2064" w:type="dxa"/>
            <w:vAlign w:val="center"/>
          </w:tcPr>
          <w:p w14:paraId="4CFD879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about.intro[0]</w:t>
            </w:r>
          </w:p>
        </w:tc>
        <w:tc>
          <w:tcPr>
            <w:tcW w:w="4432" w:type="dxa"/>
            <w:vAlign w:val="center"/>
          </w:tcPr>
          <w:p w14:paraId="276E1D07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[在此填写：about.intro[0]]</w:t>
            </w:r>
          </w:p>
        </w:tc>
        <w:tc>
          <w:tcPr>
            <w:tcW w:w="2664" w:type="dxa"/>
            <w:vAlign w:val="center"/>
          </w:tcPr>
          <w:p w14:paraId="0C143DD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中文定位句</w:t>
            </w:r>
          </w:p>
        </w:tc>
      </w:tr>
      <w:tr w14:paraId="3EE69BE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7E0114E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7FEC6F9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about.intro[1]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5D67067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[在此填写：about.intro[1]]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1DB1C9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positioning</w:t>
            </w:r>
          </w:p>
        </w:tc>
      </w:tr>
      <w:tr w14:paraId="1B8A29E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4A32B6A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w="2064" w:type="dxa"/>
            <w:vAlign w:val="center"/>
          </w:tcPr>
          <w:p w14:paraId="6BE9EF4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about.dimensions[0][0]</w:t>
            </w:r>
          </w:p>
        </w:tc>
        <w:tc>
          <w:tcPr>
            <w:tcW w:w="4432" w:type="dxa"/>
            <w:vAlign w:val="center"/>
          </w:tcPr>
          <w:p w14:paraId="2BDC02C3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[在此填写：about.dimensions[0][0]]</w:t>
            </w:r>
          </w:p>
        </w:tc>
        <w:tc>
          <w:tcPr>
            <w:tcW w:w="2664" w:type="dxa"/>
            <w:vAlign w:val="center"/>
          </w:tcPr>
          <w:p w14:paraId="147A5EC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3DAB5C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58A9128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458EF00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about.dimensions[0][1]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375C00F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[在此填写：about.dimensions[0][1]]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8481F6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74C071F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5FB02E9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w="2064" w:type="dxa"/>
            <w:vAlign w:val="center"/>
          </w:tcPr>
          <w:p w14:paraId="43E0812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about.dimensions[0][2]</w:t>
            </w:r>
          </w:p>
        </w:tc>
        <w:tc>
          <w:tcPr>
            <w:tcW w:w="4432" w:type="dxa"/>
            <w:vAlign w:val="center"/>
          </w:tcPr>
          <w:p w14:paraId="24BC587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[在此填写：about.dimensions[0][2]]</w:t>
            </w:r>
          </w:p>
        </w:tc>
        <w:tc>
          <w:tcPr>
            <w:tcW w:w="2664" w:type="dxa"/>
            <w:vAlign w:val="center"/>
          </w:tcPr>
          <w:p w14:paraId="45E6249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25E7F3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1107B3A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6637C69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about.dimensions[0][3]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06F90AF3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[在此填写：about.dimensions[0][3]]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81516D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  <w:tr w14:paraId="422EDB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278C509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w="2064" w:type="dxa"/>
            <w:vAlign w:val="center"/>
          </w:tcPr>
          <w:p w14:paraId="5E64536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about.dimensions[1][0]</w:t>
            </w:r>
          </w:p>
        </w:tc>
        <w:tc>
          <w:tcPr>
            <w:tcW w:w="4432" w:type="dxa"/>
            <w:vAlign w:val="center"/>
          </w:tcPr>
          <w:p w14:paraId="27B8CF5D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[在此填写：about.dimensions[1][0]]</w:t>
            </w:r>
          </w:p>
        </w:tc>
        <w:tc>
          <w:tcPr>
            <w:tcW w:w="2664" w:type="dxa"/>
            <w:vAlign w:val="center"/>
          </w:tcPr>
          <w:p w14:paraId="15A01C8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7AA5A7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56D96C1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057E06E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about.dimensions[1][1]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513162F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[在此填写：about.dimensions[1][1]]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54B328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14F20B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673FF1E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w="2064" w:type="dxa"/>
            <w:vAlign w:val="center"/>
          </w:tcPr>
          <w:p w14:paraId="4860ACC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about.dimensions[1][2]</w:t>
            </w:r>
          </w:p>
        </w:tc>
        <w:tc>
          <w:tcPr>
            <w:tcW w:w="4432" w:type="dxa"/>
            <w:vAlign w:val="center"/>
          </w:tcPr>
          <w:p w14:paraId="2E5F59B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[在此填写：about.dimensions[1][2]]</w:t>
            </w:r>
          </w:p>
        </w:tc>
        <w:tc>
          <w:tcPr>
            <w:tcW w:w="2664" w:type="dxa"/>
            <w:vAlign w:val="center"/>
          </w:tcPr>
          <w:p w14:paraId="0E3A9B7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7A5D7D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28DF03B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3A22057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about.dimensions[1][3]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06F62A7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[在此填写：about.dimensions[1][3]]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2F749B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  <w:tr w14:paraId="07B5CD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4E566BD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w="2064" w:type="dxa"/>
            <w:vAlign w:val="center"/>
          </w:tcPr>
          <w:p w14:paraId="14A2928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about.dimensions[2][0]</w:t>
            </w:r>
          </w:p>
        </w:tc>
        <w:tc>
          <w:tcPr>
            <w:tcW w:w="4432" w:type="dxa"/>
            <w:vAlign w:val="center"/>
          </w:tcPr>
          <w:p w14:paraId="19C51B1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[在此填写：about.dimensions[2][0]]</w:t>
            </w:r>
          </w:p>
        </w:tc>
        <w:tc>
          <w:tcPr>
            <w:tcW w:w="2664" w:type="dxa"/>
            <w:vAlign w:val="center"/>
          </w:tcPr>
          <w:p w14:paraId="70C276F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392599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01032E0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6B6F26C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about.dimensions[2][1]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291AC67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[在此填写：about.dimensions[2][1]]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E71AF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28CF21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3652264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w="2064" w:type="dxa"/>
            <w:vAlign w:val="center"/>
          </w:tcPr>
          <w:p w14:paraId="1C33A13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about.dimensions[2][2]</w:t>
            </w:r>
          </w:p>
        </w:tc>
        <w:tc>
          <w:tcPr>
            <w:tcW w:w="4432" w:type="dxa"/>
            <w:vAlign w:val="center"/>
          </w:tcPr>
          <w:p w14:paraId="723BCDC0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[在此填写：about.dimensions[2][2]]</w:t>
            </w:r>
          </w:p>
        </w:tc>
        <w:tc>
          <w:tcPr>
            <w:tcW w:w="2664" w:type="dxa"/>
            <w:vAlign w:val="center"/>
          </w:tcPr>
          <w:p w14:paraId="4C11BC7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3D6A792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1160800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20A3671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about.dimensions[2][3]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28BC259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[在此填写：about.dimensions[2][3]]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E4EEB5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  <w:tr w14:paraId="089142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0D65CF3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w="2064" w:type="dxa"/>
            <w:vAlign w:val="center"/>
          </w:tcPr>
          <w:p w14:paraId="0C9AF8B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about.dimensions[3][0]</w:t>
            </w:r>
          </w:p>
        </w:tc>
        <w:tc>
          <w:tcPr>
            <w:tcW w:w="4432" w:type="dxa"/>
            <w:vAlign w:val="center"/>
          </w:tcPr>
          <w:p w14:paraId="0776F522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[在此填写：about.dimensions[3][0]]</w:t>
            </w:r>
          </w:p>
        </w:tc>
        <w:tc>
          <w:tcPr>
            <w:tcW w:w="2664" w:type="dxa"/>
            <w:vAlign w:val="center"/>
          </w:tcPr>
          <w:p w14:paraId="256CF6E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6A1B24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1468A8E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6B5FCD5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about.dimensions[3][1]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614CA905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[在此填写：about.dimensions[3][1]]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D90765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0961DD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3B9D565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w="2064" w:type="dxa"/>
            <w:vAlign w:val="center"/>
          </w:tcPr>
          <w:p w14:paraId="19EB5D2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about.dimensions[3][2]</w:t>
            </w:r>
          </w:p>
        </w:tc>
        <w:tc>
          <w:tcPr>
            <w:tcW w:w="4432" w:type="dxa"/>
            <w:vAlign w:val="center"/>
          </w:tcPr>
          <w:p w14:paraId="46696A26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[在此填写：about.dimensions[3][2]]</w:t>
            </w:r>
          </w:p>
        </w:tc>
        <w:tc>
          <w:tcPr>
            <w:tcW w:w="2664" w:type="dxa"/>
            <w:vAlign w:val="center"/>
          </w:tcPr>
          <w:p w14:paraId="052AEBE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393525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4F78F80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54998CC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about.dimensions[3][3]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5410E045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[在此填写：about.dimensions[3][3]]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54B3DA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  <w:tr w14:paraId="644838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287D304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w="2064" w:type="dxa"/>
            <w:vAlign w:val="center"/>
          </w:tcPr>
          <w:p w14:paraId="5CC347B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about.dimensions[4][0]</w:t>
            </w:r>
          </w:p>
        </w:tc>
        <w:tc>
          <w:tcPr>
            <w:tcW w:w="4432" w:type="dxa"/>
            <w:vAlign w:val="center"/>
          </w:tcPr>
          <w:p w14:paraId="76371E11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[在此填写：about.dimensions[4][0]]</w:t>
            </w:r>
          </w:p>
        </w:tc>
        <w:tc>
          <w:tcPr>
            <w:tcW w:w="2664" w:type="dxa"/>
            <w:vAlign w:val="center"/>
          </w:tcPr>
          <w:p w14:paraId="4DCEC44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4BB97CF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57056A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158EB23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about.dimensions[4][1]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393530D6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[在此填写：about.dimensions[4][1]]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24B0E3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479F199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1CD9279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w="2064" w:type="dxa"/>
            <w:vAlign w:val="center"/>
          </w:tcPr>
          <w:p w14:paraId="73C4C64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about.dimensions[4][2]</w:t>
            </w:r>
          </w:p>
        </w:tc>
        <w:tc>
          <w:tcPr>
            <w:tcW w:w="4432" w:type="dxa"/>
            <w:vAlign w:val="center"/>
          </w:tcPr>
          <w:p w14:paraId="578450E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[在此填写：about.dimensions[4][2]]</w:t>
            </w:r>
          </w:p>
        </w:tc>
        <w:tc>
          <w:tcPr>
            <w:tcW w:w="2664" w:type="dxa"/>
            <w:vAlign w:val="center"/>
          </w:tcPr>
          <w:p w14:paraId="613B55F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2DF451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62BBED7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5089C0D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about.dimensions[4][3]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01BD84D2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[在此填写：about.dimensions[4][3]]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8664E9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  <w:tr w14:paraId="3BD9840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1A2AB97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w="2064" w:type="dxa"/>
            <w:vAlign w:val="center"/>
          </w:tcPr>
          <w:p w14:paraId="28DFC95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about.dimensions[5][0]</w:t>
            </w:r>
          </w:p>
        </w:tc>
        <w:tc>
          <w:tcPr>
            <w:tcW w:w="4432" w:type="dxa"/>
            <w:vAlign w:val="center"/>
          </w:tcPr>
          <w:p w14:paraId="34FF9A1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[在此填写：about.dimensions[5][0]]</w:t>
            </w:r>
          </w:p>
        </w:tc>
        <w:tc>
          <w:tcPr>
            <w:tcW w:w="2664" w:type="dxa"/>
            <w:vAlign w:val="center"/>
          </w:tcPr>
          <w:p w14:paraId="69634E3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2F9154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707582C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2AEB578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about.dimensions[5][1]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399FEDC1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[在此填写：about.dimensions[5][1]]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6914CA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42F6BD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3BA5F5A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w="2064" w:type="dxa"/>
            <w:vAlign w:val="center"/>
          </w:tcPr>
          <w:p w14:paraId="1A21A11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about.dimensions[5][2]</w:t>
            </w:r>
          </w:p>
        </w:tc>
        <w:tc>
          <w:tcPr>
            <w:tcW w:w="4432" w:type="dxa"/>
            <w:vAlign w:val="center"/>
          </w:tcPr>
          <w:p w14:paraId="511579A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[在此填写：about.dimensions[5][2]]</w:t>
            </w:r>
          </w:p>
        </w:tc>
        <w:tc>
          <w:tcPr>
            <w:tcW w:w="2664" w:type="dxa"/>
            <w:vAlign w:val="center"/>
          </w:tcPr>
          <w:p w14:paraId="4909BB4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16C49E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4FF8884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4355F7A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about.dimensions[5][3]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449A8BED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[在此填写：about.dimensions[5][3]]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1F9B211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</w:tbl>
    <w:p w14:paraId="631DF4AA">
      <w:pPr>
        <w:spacing w:after="20"/>
        <w:rPr>
          <w:rFonts w:hint="eastAsia" w:ascii="Noto Sans SC" w:hAnsi="Noto Sans SC" w:eastAsia="Noto Sans SC" w:cs="Noto Sans SC"/>
        </w:rPr>
      </w:pPr>
    </w:p>
    <w:p w14:paraId="2DDB92AA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三 通用模块一 项目与实践</w:t>
      </w:r>
    </w:p>
    <w:p w14:paraId="454EAB1B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先由 Agent 按 CV 归纳 1 个主模块，填 4 个条目。可改为项目经历、客户案例、专业实践、研究或论文；每条尽量包含时间、职责、行动和可核实结果。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2076"/>
        <w:gridCol w:w="4326"/>
        <w:gridCol w:w="2664"/>
      </w:tblGrid>
      <w:tr w14:paraId="446BCE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243B53"/>
            <w:vAlign w:val="center"/>
          </w:tcPr>
          <w:p w14:paraId="1A9F6FF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2076" w:type="dxa"/>
            <w:shd w:val="clear" w:color="auto" w:fill="243B53"/>
            <w:vAlign w:val="center"/>
          </w:tcPr>
          <w:p w14:paraId="11C728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326" w:type="dxa"/>
            <w:shd w:val="clear" w:color="auto" w:fill="243B53"/>
            <w:vAlign w:val="center"/>
          </w:tcPr>
          <w:p w14:paraId="421B4C7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11D22FF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2EF44A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364732C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通用模块一</w:t>
            </w:r>
          </w:p>
        </w:tc>
        <w:tc>
          <w:tcPr>
            <w:tcW w:w="2076" w:type="dxa"/>
            <w:vAlign w:val="center"/>
          </w:tcPr>
          <w:p w14:paraId="072ACAC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modules[0].type</w:t>
            </w:r>
          </w:p>
        </w:tc>
        <w:tc>
          <w:tcPr>
            <w:tcW w:w="4326" w:type="dxa"/>
            <w:vAlign w:val="center"/>
          </w:tcPr>
          <w:p w14:paraId="77448590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[在此填写：modules[0].type]</w:t>
            </w:r>
          </w:p>
        </w:tc>
        <w:tc>
          <w:tcPr>
            <w:tcW w:w="2664" w:type="dxa"/>
            <w:vAlign w:val="center"/>
          </w:tcPr>
          <w:p w14:paraId="6DFEC29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模块类型：project / portfolio / award / practice / research / publication</w:t>
            </w:r>
          </w:p>
        </w:tc>
      </w:tr>
      <w:tr w14:paraId="161DB8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017F4EA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通用模块一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4453644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modules[0].intro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795DB920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[在此填写：modules[0].intro]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3A57123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用一两句话概括此模块的价值；中英文均可先填一种</w:t>
            </w:r>
          </w:p>
        </w:tc>
      </w:tr>
      <w:tr w14:paraId="7CEC08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3272CD0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1</w:t>
            </w:r>
          </w:p>
        </w:tc>
        <w:tc>
          <w:tcPr>
            <w:tcW w:w="2076" w:type="dxa"/>
            <w:vAlign w:val="center"/>
          </w:tcPr>
          <w:p w14:paraId="04689CD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modules[0].items[0].date</w:t>
            </w:r>
          </w:p>
        </w:tc>
        <w:tc>
          <w:tcPr>
            <w:tcW w:w="4326" w:type="dxa"/>
            <w:vAlign w:val="center"/>
          </w:tcPr>
          <w:p w14:paraId="394A5F9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[在此填写：modules[0].items[0].date]</w:t>
            </w:r>
          </w:p>
        </w:tc>
        <w:tc>
          <w:tcPr>
            <w:tcW w:w="2664" w:type="dxa"/>
            <w:vAlign w:val="center"/>
          </w:tcPr>
          <w:p w14:paraId="656F7A1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 / 阶段</w:t>
            </w:r>
          </w:p>
        </w:tc>
      </w:tr>
      <w:tr w14:paraId="5975D3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1020C79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1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12CB9FE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modules[0].items[0].title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1A05BAD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[在此填写：modules[0].items[0].title]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0061EE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项目 / 角色名称</w:t>
            </w:r>
          </w:p>
        </w:tc>
      </w:tr>
      <w:tr w14:paraId="5DD7786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567B1D1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1</w:t>
            </w:r>
          </w:p>
        </w:tc>
        <w:tc>
          <w:tcPr>
            <w:tcW w:w="2076" w:type="dxa"/>
            <w:vAlign w:val="center"/>
          </w:tcPr>
          <w:p w14:paraId="5ACEC68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modules[0].items[0].summaryZh</w:t>
            </w:r>
          </w:p>
        </w:tc>
        <w:tc>
          <w:tcPr>
            <w:tcW w:w="4326" w:type="dxa"/>
            <w:vAlign w:val="center"/>
          </w:tcPr>
          <w:p w14:paraId="0839AEB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[在此填写：modules[0].items[0].summaryZh]</w:t>
            </w:r>
          </w:p>
        </w:tc>
        <w:tc>
          <w:tcPr>
            <w:tcW w:w="2664" w:type="dxa"/>
            <w:vAlign w:val="center"/>
          </w:tcPr>
          <w:p w14:paraId="0E19B8A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背景、职责与关键行动</w:t>
            </w:r>
          </w:p>
        </w:tc>
      </w:tr>
      <w:tr w14:paraId="60F1A1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3B8129C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1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4D43E1D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modules[0].items[0].summaryEn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4D16027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[在此填写：modules[0].items[0].summaryEn]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1C79883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summary; translate only supported facts</w:t>
            </w:r>
          </w:p>
        </w:tc>
      </w:tr>
      <w:tr w14:paraId="572E76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4E528D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1</w:t>
            </w:r>
          </w:p>
        </w:tc>
        <w:tc>
          <w:tcPr>
            <w:tcW w:w="2076" w:type="dxa"/>
            <w:vAlign w:val="center"/>
          </w:tcPr>
          <w:p w14:paraId="4DD375C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modules[0].items[0].evidence</w:t>
            </w:r>
          </w:p>
        </w:tc>
        <w:tc>
          <w:tcPr>
            <w:tcW w:w="4326" w:type="dxa"/>
            <w:vAlign w:val="center"/>
          </w:tcPr>
          <w:p w14:paraId="24848773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[在此填写：modules[0].items[0].evidence]</w:t>
            </w:r>
          </w:p>
        </w:tc>
        <w:tc>
          <w:tcPr>
            <w:tcW w:w="2664" w:type="dxa"/>
            <w:vAlign w:val="center"/>
          </w:tcPr>
          <w:p w14:paraId="2FC6C89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结果、数据或可核实证据</w:t>
            </w:r>
          </w:p>
        </w:tc>
      </w:tr>
      <w:tr w14:paraId="6D5310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6B081F0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2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44AEEB4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modules[0].items[1].date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269866D7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[在此填写：modules[0].items[1].date]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9DD31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 / 阶段</w:t>
            </w:r>
          </w:p>
        </w:tc>
      </w:tr>
      <w:tr w14:paraId="53D15C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690607E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2</w:t>
            </w:r>
          </w:p>
        </w:tc>
        <w:tc>
          <w:tcPr>
            <w:tcW w:w="2076" w:type="dxa"/>
            <w:vAlign w:val="center"/>
          </w:tcPr>
          <w:p w14:paraId="5001E68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modules[0].items[1].title</w:t>
            </w:r>
          </w:p>
        </w:tc>
        <w:tc>
          <w:tcPr>
            <w:tcW w:w="4326" w:type="dxa"/>
            <w:vAlign w:val="center"/>
          </w:tcPr>
          <w:p w14:paraId="2140DEC1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[在此填写：modules[0].items[1].title]</w:t>
            </w:r>
          </w:p>
        </w:tc>
        <w:tc>
          <w:tcPr>
            <w:tcW w:w="2664" w:type="dxa"/>
            <w:vAlign w:val="center"/>
          </w:tcPr>
          <w:p w14:paraId="38CDAF8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项目 / 角色名称</w:t>
            </w:r>
          </w:p>
        </w:tc>
      </w:tr>
      <w:tr w14:paraId="21F17D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2219148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2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6892CD3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modules[0].items[1].summaryZh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638D4CA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[在此填写：modules[0].items[1].summaryZh]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0DF72D3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背景、职责与关键行动</w:t>
            </w:r>
          </w:p>
        </w:tc>
      </w:tr>
      <w:tr w14:paraId="01D830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1F8E98C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2</w:t>
            </w:r>
          </w:p>
        </w:tc>
        <w:tc>
          <w:tcPr>
            <w:tcW w:w="2076" w:type="dxa"/>
            <w:vAlign w:val="center"/>
          </w:tcPr>
          <w:p w14:paraId="58A5F6F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modules[0].items[1].summaryEn</w:t>
            </w:r>
          </w:p>
        </w:tc>
        <w:tc>
          <w:tcPr>
            <w:tcW w:w="4326" w:type="dxa"/>
            <w:vAlign w:val="center"/>
          </w:tcPr>
          <w:p w14:paraId="768680C6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[在此填写：modules[0].items[1].summaryEn]</w:t>
            </w:r>
          </w:p>
        </w:tc>
        <w:tc>
          <w:tcPr>
            <w:tcW w:w="2664" w:type="dxa"/>
            <w:vAlign w:val="center"/>
          </w:tcPr>
          <w:p w14:paraId="6CBAAA1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summary; translate only supported facts</w:t>
            </w:r>
          </w:p>
        </w:tc>
      </w:tr>
      <w:tr w14:paraId="429D2E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27C4384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2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59156DF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modules[0].items[1].evidence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7B57B73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[在此填写：modules[0].items[1].evidence]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2C03E9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结果、数据或可核实证据</w:t>
            </w:r>
          </w:p>
        </w:tc>
      </w:tr>
      <w:tr w14:paraId="7AF451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17ACF45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3</w:t>
            </w:r>
          </w:p>
        </w:tc>
        <w:tc>
          <w:tcPr>
            <w:tcW w:w="2076" w:type="dxa"/>
            <w:vAlign w:val="center"/>
          </w:tcPr>
          <w:p w14:paraId="6ED9583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modules[0].items[2].date</w:t>
            </w:r>
          </w:p>
        </w:tc>
        <w:tc>
          <w:tcPr>
            <w:tcW w:w="4326" w:type="dxa"/>
            <w:vAlign w:val="center"/>
          </w:tcPr>
          <w:p w14:paraId="2C586D6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[在此填写：modules[0].items[2].date]</w:t>
            </w:r>
          </w:p>
        </w:tc>
        <w:tc>
          <w:tcPr>
            <w:tcW w:w="2664" w:type="dxa"/>
            <w:vAlign w:val="center"/>
          </w:tcPr>
          <w:p w14:paraId="369C026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 / 阶段</w:t>
            </w:r>
          </w:p>
        </w:tc>
      </w:tr>
      <w:tr w14:paraId="0CFC21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7AFF9A3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3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75F3ED2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modules[0].items[2].title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37979432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[在此填写：modules[0].items[2].title]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B52B4C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项目 / 角色名称</w:t>
            </w:r>
            <w:bookmarkStart w:id="0" w:name="_GoBack"/>
            <w:bookmarkEnd w:id="0"/>
          </w:p>
        </w:tc>
      </w:tr>
      <w:tr w14:paraId="7B2BDC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3911821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3</w:t>
            </w:r>
          </w:p>
        </w:tc>
        <w:tc>
          <w:tcPr>
            <w:tcW w:w="2076" w:type="dxa"/>
            <w:vAlign w:val="center"/>
          </w:tcPr>
          <w:p w14:paraId="0D981E4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modules[0].items[2].summaryZh</w:t>
            </w:r>
          </w:p>
        </w:tc>
        <w:tc>
          <w:tcPr>
            <w:tcW w:w="4326" w:type="dxa"/>
            <w:vAlign w:val="center"/>
          </w:tcPr>
          <w:p w14:paraId="4987FCF1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[在此填写：modules[0].items[2].summaryZh]</w:t>
            </w:r>
          </w:p>
        </w:tc>
        <w:tc>
          <w:tcPr>
            <w:tcW w:w="2664" w:type="dxa"/>
            <w:vAlign w:val="center"/>
          </w:tcPr>
          <w:p w14:paraId="1C2643A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背景、职责与关键行动</w:t>
            </w:r>
          </w:p>
        </w:tc>
      </w:tr>
      <w:tr w14:paraId="6FCA961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191C342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3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7049FE2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modules[0].items[2].summaryEn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5BED18D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[在此填写：modules[0].items[2].summaryEn]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C73D7E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summary; translate only supported facts</w:t>
            </w:r>
          </w:p>
        </w:tc>
      </w:tr>
      <w:tr w14:paraId="2D428E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587BD7E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3</w:t>
            </w:r>
          </w:p>
        </w:tc>
        <w:tc>
          <w:tcPr>
            <w:tcW w:w="2076" w:type="dxa"/>
            <w:vAlign w:val="center"/>
          </w:tcPr>
          <w:p w14:paraId="010EC0D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modules[0].items[2].evidence</w:t>
            </w:r>
          </w:p>
        </w:tc>
        <w:tc>
          <w:tcPr>
            <w:tcW w:w="4326" w:type="dxa"/>
            <w:vAlign w:val="center"/>
          </w:tcPr>
          <w:p w14:paraId="44208D35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[在此填写：modules[0].items[2].evidence]</w:t>
            </w:r>
          </w:p>
        </w:tc>
        <w:tc>
          <w:tcPr>
            <w:tcW w:w="2664" w:type="dxa"/>
            <w:vAlign w:val="center"/>
          </w:tcPr>
          <w:p w14:paraId="251BECD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结果、数据或可核实证据</w:t>
            </w:r>
          </w:p>
        </w:tc>
      </w:tr>
      <w:tr w14:paraId="5A9998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7AD547D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4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512331A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modules[0].items[3].date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207C5C2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[在此填写：modules[0].items[3].date]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1B6E66B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 / 阶段</w:t>
            </w:r>
          </w:p>
        </w:tc>
      </w:tr>
      <w:tr w14:paraId="2BBA41F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3FC5D16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4</w:t>
            </w:r>
          </w:p>
        </w:tc>
        <w:tc>
          <w:tcPr>
            <w:tcW w:w="2076" w:type="dxa"/>
            <w:vAlign w:val="center"/>
          </w:tcPr>
          <w:p w14:paraId="24C13FB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modules[0].items[3].title</w:t>
            </w:r>
          </w:p>
        </w:tc>
        <w:tc>
          <w:tcPr>
            <w:tcW w:w="4326" w:type="dxa"/>
            <w:vAlign w:val="center"/>
          </w:tcPr>
          <w:p w14:paraId="798C5E1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[在此填写：modules[0].items[3].title]</w:t>
            </w:r>
          </w:p>
        </w:tc>
        <w:tc>
          <w:tcPr>
            <w:tcW w:w="2664" w:type="dxa"/>
            <w:vAlign w:val="center"/>
          </w:tcPr>
          <w:p w14:paraId="76C51DF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项目 / 角色名称</w:t>
            </w:r>
          </w:p>
        </w:tc>
      </w:tr>
      <w:tr w14:paraId="3A223FE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40DFA6E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4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343C9F9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modules[0].items[3].summaryZh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0605D1F3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[在此填写：modules[0].items[3].summaryZh]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33395F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背景、职责与关键行动</w:t>
            </w:r>
          </w:p>
        </w:tc>
      </w:tr>
      <w:tr w14:paraId="1DA8EC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6A581AD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4</w:t>
            </w:r>
          </w:p>
        </w:tc>
        <w:tc>
          <w:tcPr>
            <w:tcW w:w="2076" w:type="dxa"/>
            <w:vAlign w:val="center"/>
          </w:tcPr>
          <w:p w14:paraId="570A2F1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modules[0].items[3].summaryEn</w:t>
            </w:r>
          </w:p>
        </w:tc>
        <w:tc>
          <w:tcPr>
            <w:tcW w:w="4326" w:type="dxa"/>
            <w:vAlign w:val="center"/>
          </w:tcPr>
          <w:p w14:paraId="6BC07900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[在此填写：modules[0].items[3].summaryEn]</w:t>
            </w:r>
          </w:p>
        </w:tc>
        <w:tc>
          <w:tcPr>
            <w:tcW w:w="2664" w:type="dxa"/>
            <w:vAlign w:val="center"/>
          </w:tcPr>
          <w:p w14:paraId="6DD6287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summary; translate only supported facts</w:t>
            </w:r>
          </w:p>
        </w:tc>
      </w:tr>
      <w:tr w14:paraId="6CA58D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6AFF580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模块一 条目 4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7E9D541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modules[0].items[3].evidence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0A9FFE5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[在此填写：modules[0].items[3].evidence]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18768F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结果、数据或可核实证据</w:t>
            </w:r>
          </w:p>
        </w:tc>
      </w:tr>
    </w:tbl>
    <w:p w14:paraId="5AEF1396">
      <w:pPr>
        <w:spacing w:after="20"/>
        <w:rPr>
          <w:rFonts w:hint="eastAsia" w:ascii="Noto Sans SC" w:hAnsi="Noto Sans SC" w:eastAsia="Noto Sans SC" w:cs="Noto Sans SC"/>
        </w:rPr>
      </w:pPr>
    </w:p>
    <w:p w14:paraId="30926F1D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四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r>
        <w:rPr>
          <w:rFonts w:hint="eastAsia" w:ascii="Noto Sans SC" w:hAnsi="Noto Sans SC" w:eastAsia="Noto Sans SC" w:cs="Noto Sans SC"/>
        </w:rPr>
        <w:t>Journey 教育 / 工作经历</w:t>
      </w:r>
    </w:p>
    <w:p w14:paraId="1C8DB493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按时间从早到晚填写；机构 Logo 和视频编号不在本 Word 表中修改。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089"/>
        <w:gridCol w:w="4643"/>
        <w:gridCol w:w="2664"/>
      </w:tblGrid>
      <w:tr w14:paraId="3FA66F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243B53"/>
            <w:vAlign w:val="center"/>
          </w:tcPr>
          <w:p w14:paraId="464DEA1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2089" w:type="dxa"/>
            <w:shd w:val="clear" w:color="auto" w:fill="243B53"/>
            <w:vAlign w:val="center"/>
          </w:tcPr>
          <w:p w14:paraId="40830BA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643" w:type="dxa"/>
            <w:shd w:val="clear" w:color="auto" w:fill="243B53"/>
            <w:vAlign w:val="center"/>
          </w:tcPr>
          <w:p w14:paraId="28F1B51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17EF15A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7245E6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5FDD1D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Journey</w:t>
            </w:r>
          </w:p>
        </w:tc>
        <w:tc>
          <w:tcPr>
            <w:tcW w:w="2089" w:type="dxa"/>
            <w:vAlign w:val="center"/>
          </w:tcPr>
          <w:p w14:paraId="0B6B259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journey.intro[0]</w:t>
            </w:r>
          </w:p>
        </w:tc>
        <w:tc>
          <w:tcPr>
            <w:tcW w:w="4643" w:type="dxa"/>
            <w:vAlign w:val="center"/>
          </w:tcPr>
          <w:p w14:paraId="6B487FB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[在此填写：journey.intro[0]]</w:t>
            </w:r>
          </w:p>
        </w:tc>
        <w:tc>
          <w:tcPr>
            <w:tcW w:w="2664" w:type="dxa"/>
            <w:vAlign w:val="center"/>
          </w:tcPr>
          <w:p w14:paraId="03F6FC5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中文导语</w:t>
            </w:r>
          </w:p>
        </w:tc>
      </w:tr>
      <w:tr w14:paraId="548A2E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39BA2A1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Journey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5C1E222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journey.intro[1]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63AC5625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[在此填写：journey.intro[1]]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354F126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intro</w:t>
            </w:r>
          </w:p>
        </w:tc>
      </w:tr>
      <w:tr w14:paraId="4450E2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579F99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1</w:t>
            </w:r>
          </w:p>
        </w:tc>
        <w:tc>
          <w:tcPr>
            <w:tcW w:w="2089" w:type="dxa"/>
            <w:vAlign w:val="center"/>
          </w:tcPr>
          <w:p w14:paraId="00C4351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journey.entries[0][0]</w:t>
            </w:r>
          </w:p>
        </w:tc>
        <w:tc>
          <w:tcPr>
            <w:tcW w:w="4643" w:type="dxa"/>
            <w:vAlign w:val="center"/>
          </w:tcPr>
          <w:p w14:paraId="216C523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[在此填写：journey.entries[0][0]]</w:t>
            </w:r>
          </w:p>
        </w:tc>
        <w:tc>
          <w:tcPr>
            <w:tcW w:w="2664" w:type="dxa"/>
            <w:vAlign w:val="center"/>
          </w:tcPr>
          <w:p w14:paraId="3C1E178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时间段</w:t>
            </w:r>
          </w:p>
        </w:tc>
      </w:tr>
      <w:tr w14:paraId="1F4A745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4DA0447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1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40227AD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journey.entries[0][1]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1A70CEF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[在此填写：journey.entries[0][1]]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316ABCA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英文机构</w:t>
            </w:r>
          </w:p>
        </w:tc>
      </w:tr>
      <w:tr w14:paraId="0804BB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4CA39A8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1</w:t>
            </w:r>
          </w:p>
        </w:tc>
        <w:tc>
          <w:tcPr>
            <w:tcW w:w="2089" w:type="dxa"/>
            <w:vAlign w:val="center"/>
          </w:tcPr>
          <w:p w14:paraId="0F21137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journey.entries[0][2]</w:t>
            </w:r>
          </w:p>
        </w:tc>
        <w:tc>
          <w:tcPr>
            <w:tcW w:w="4643" w:type="dxa"/>
            <w:vAlign w:val="center"/>
          </w:tcPr>
          <w:p w14:paraId="70F30A8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[在此填写：journey.entries[0][2]]</w:t>
            </w:r>
          </w:p>
        </w:tc>
        <w:tc>
          <w:tcPr>
            <w:tcW w:w="2664" w:type="dxa"/>
            <w:vAlign w:val="center"/>
          </w:tcPr>
          <w:p w14:paraId="04B76FF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中文机构</w:t>
            </w:r>
          </w:p>
        </w:tc>
      </w:tr>
      <w:tr w14:paraId="395E439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53D2B2D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1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6F95F5E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journey.entries[0][3]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05AA177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[在此填写：journey.entries[0][3]]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1869931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中文经历</w:t>
            </w:r>
          </w:p>
        </w:tc>
      </w:tr>
      <w:tr w14:paraId="66C218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D5B418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1</w:t>
            </w:r>
          </w:p>
        </w:tc>
        <w:tc>
          <w:tcPr>
            <w:tcW w:w="2089" w:type="dxa"/>
            <w:vAlign w:val="center"/>
          </w:tcPr>
          <w:p w14:paraId="1F3531D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journey.entries[0][4]</w:t>
            </w:r>
          </w:p>
        </w:tc>
        <w:tc>
          <w:tcPr>
            <w:tcW w:w="4643" w:type="dxa"/>
            <w:vAlign w:val="center"/>
          </w:tcPr>
          <w:p w14:paraId="1D27563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[在此填写：journey.entries[0][4]]</w:t>
            </w:r>
          </w:p>
        </w:tc>
        <w:tc>
          <w:tcPr>
            <w:tcW w:w="2664" w:type="dxa"/>
            <w:vAlign w:val="center"/>
          </w:tcPr>
          <w:p w14:paraId="348FBE2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experience</w:t>
            </w:r>
          </w:p>
        </w:tc>
      </w:tr>
      <w:tr w14:paraId="616D6F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13C3C4D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2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7C6DCC2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journey.entries[1][0]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60B924DD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[在此填写：journey.entries[1][0]]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B0E3CE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时间段</w:t>
            </w:r>
          </w:p>
        </w:tc>
      </w:tr>
      <w:tr w14:paraId="3E7C2D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0541626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2</w:t>
            </w:r>
          </w:p>
        </w:tc>
        <w:tc>
          <w:tcPr>
            <w:tcW w:w="2089" w:type="dxa"/>
            <w:vAlign w:val="center"/>
          </w:tcPr>
          <w:p w14:paraId="314A784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journey.entries[1][1]</w:t>
            </w:r>
          </w:p>
        </w:tc>
        <w:tc>
          <w:tcPr>
            <w:tcW w:w="4643" w:type="dxa"/>
            <w:vAlign w:val="center"/>
          </w:tcPr>
          <w:p w14:paraId="70F60E8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[在此填写：journey.entries[1][1]]</w:t>
            </w:r>
          </w:p>
        </w:tc>
        <w:tc>
          <w:tcPr>
            <w:tcW w:w="2664" w:type="dxa"/>
            <w:vAlign w:val="center"/>
          </w:tcPr>
          <w:p w14:paraId="5BE1DAD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英文机构</w:t>
            </w:r>
          </w:p>
        </w:tc>
      </w:tr>
      <w:tr w14:paraId="1555E5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0F07CFA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2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773BEF5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journey.entries[1][2]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315C87E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[在此填写：journey.entries[1][2]]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DA231A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中文机构</w:t>
            </w:r>
          </w:p>
        </w:tc>
      </w:tr>
      <w:tr w14:paraId="5F780E1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542E36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2</w:t>
            </w:r>
          </w:p>
        </w:tc>
        <w:tc>
          <w:tcPr>
            <w:tcW w:w="2089" w:type="dxa"/>
            <w:vAlign w:val="center"/>
          </w:tcPr>
          <w:p w14:paraId="54DE876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journey.entries[1][3]</w:t>
            </w:r>
          </w:p>
        </w:tc>
        <w:tc>
          <w:tcPr>
            <w:tcW w:w="4643" w:type="dxa"/>
            <w:vAlign w:val="center"/>
          </w:tcPr>
          <w:p w14:paraId="6778141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[在此填写：journey.entries[1][3]]</w:t>
            </w:r>
          </w:p>
        </w:tc>
        <w:tc>
          <w:tcPr>
            <w:tcW w:w="2664" w:type="dxa"/>
            <w:vAlign w:val="center"/>
          </w:tcPr>
          <w:p w14:paraId="678EA07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中文经历</w:t>
            </w:r>
          </w:p>
        </w:tc>
      </w:tr>
      <w:tr w14:paraId="2C2B2E3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1D7E1B7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2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68C9AEF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journey.entries[1][4]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0F2A8B73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[在此填写：journey.entries[1][4]]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BB1D0E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experience</w:t>
            </w:r>
          </w:p>
        </w:tc>
      </w:tr>
      <w:tr w14:paraId="357AAC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02B3AEE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3</w:t>
            </w:r>
          </w:p>
        </w:tc>
        <w:tc>
          <w:tcPr>
            <w:tcW w:w="2089" w:type="dxa"/>
            <w:vAlign w:val="center"/>
          </w:tcPr>
          <w:p w14:paraId="29B8315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journey.entries[2][0]</w:t>
            </w:r>
          </w:p>
        </w:tc>
        <w:tc>
          <w:tcPr>
            <w:tcW w:w="4643" w:type="dxa"/>
            <w:vAlign w:val="center"/>
          </w:tcPr>
          <w:p w14:paraId="31B17D9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[在此填写：journey.entries[2][0]]</w:t>
            </w:r>
          </w:p>
        </w:tc>
        <w:tc>
          <w:tcPr>
            <w:tcW w:w="2664" w:type="dxa"/>
            <w:vAlign w:val="center"/>
          </w:tcPr>
          <w:p w14:paraId="70C5E45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时间段</w:t>
            </w:r>
          </w:p>
        </w:tc>
      </w:tr>
      <w:tr w14:paraId="2C7889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4F23AA4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3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3147F9C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journey.entries[2][1]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169147C7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[在此填写：journey.entries[2][1]]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DE6087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英文机构</w:t>
            </w:r>
          </w:p>
        </w:tc>
      </w:tr>
      <w:tr w14:paraId="552E41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65CBA1C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3</w:t>
            </w:r>
          </w:p>
        </w:tc>
        <w:tc>
          <w:tcPr>
            <w:tcW w:w="2089" w:type="dxa"/>
            <w:vAlign w:val="center"/>
          </w:tcPr>
          <w:p w14:paraId="6ABBAA7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journey.entries[2][2]</w:t>
            </w:r>
          </w:p>
        </w:tc>
        <w:tc>
          <w:tcPr>
            <w:tcW w:w="4643" w:type="dxa"/>
            <w:vAlign w:val="center"/>
          </w:tcPr>
          <w:p w14:paraId="155D35C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[在此填写：journey.entries[2][2]]</w:t>
            </w:r>
          </w:p>
        </w:tc>
        <w:tc>
          <w:tcPr>
            <w:tcW w:w="2664" w:type="dxa"/>
            <w:vAlign w:val="center"/>
          </w:tcPr>
          <w:p w14:paraId="3D22060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中文机构</w:t>
            </w:r>
          </w:p>
        </w:tc>
      </w:tr>
      <w:tr w14:paraId="2D3BB8B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5505724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3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5ACF25C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journey.entries[2][3]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19B1E4D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[在此填写：journey.entries[2][3]]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453CC5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中文经历</w:t>
            </w:r>
          </w:p>
        </w:tc>
      </w:tr>
      <w:tr w14:paraId="241469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675B005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3</w:t>
            </w:r>
          </w:p>
        </w:tc>
        <w:tc>
          <w:tcPr>
            <w:tcW w:w="2089" w:type="dxa"/>
            <w:vAlign w:val="center"/>
          </w:tcPr>
          <w:p w14:paraId="74A1B5A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journey.entries[2][4]</w:t>
            </w:r>
          </w:p>
        </w:tc>
        <w:tc>
          <w:tcPr>
            <w:tcW w:w="4643" w:type="dxa"/>
            <w:vAlign w:val="center"/>
          </w:tcPr>
          <w:p w14:paraId="107A948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[在此填写：journey.entries[2][4]]</w:t>
            </w:r>
          </w:p>
        </w:tc>
        <w:tc>
          <w:tcPr>
            <w:tcW w:w="2664" w:type="dxa"/>
            <w:vAlign w:val="center"/>
          </w:tcPr>
          <w:p w14:paraId="3143962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experience</w:t>
            </w:r>
          </w:p>
        </w:tc>
      </w:tr>
      <w:tr w14:paraId="22C8778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3C96DFD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4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258AAA8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journey.entries[3][0]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1D4F02F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[在此填写：journey.entries[3][0]]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E3D783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 / 类型</w:t>
            </w:r>
          </w:p>
        </w:tc>
      </w:tr>
      <w:tr w14:paraId="7EF48BA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A79215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4</w:t>
            </w:r>
          </w:p>
        </w:tc>
        <w:tc>
          <w:tcPr>
            <w:tcW w:w="2089" w:type="dxa"/>
            <w:vAlign w:val="center"/>
          </w:tcPr>
          <w:p w14:paraId="25AF221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journey.entries[3][1]</w:t>
            </w:r>
          </w:p>
        </w:tc>
        <w:tc>
          <w:tcPr>
            <w:tcW w:w="4643" w:type="dxa"/>
            <w:vAlign w:val="center"/>
          </w:tcPr>
          <w:p w14:paraId="4754DED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[在此填写：journey.entries[3][1]]</w:t>
            </w:r>
          </w:p>
        </w:tc>
        <w:tc>
          <w:tcPr>
            <w:tcW w:w="2664" w:type="dxa"/>
            <w:vAlign w:val="center"/>
          </w:tcPr>
          <w:p w14:paraId="7095A04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英文机构 / 主题</w:t>
            </w:r>
          </w:p>
        </w:tc>
      </w:tr>
      <w:tr w14:paraId="43ECBD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78ACDBD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4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5935B32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journey.entries[3][2]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33C9852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[在此填写：journey.entries[3][2]]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529557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中文机构 / 主题</w:t>
            </w:r>
          </w:p>
        </w:tc>
      </w:tr>
      <w:tr w14:paraId="3BEDDBD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7EB663A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4</w:t>
            </w:r>
          </w:p>
        </w:tc>
        <w:tc>
          <w:tcPr>
            <w:tcW w:w="2089" w:type="dxa"/>
            <w:vAlign w:val="center"/>
          </w:tcPr>
          <w:p w14:paraId="3FB85DE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journey.entries[3][3]</w:t>
            </w:r>
          </w:p>
        </w:tc>
        <w:tc>
          <w:tcPr>
            <w:tcW w:w="4643" w:type="dxa"/>
            <w:vAlign w:val="center"/>
          </w:tcPr>
          <w:p w14:paraId="1E33583D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[在此填写：journey.entries[3][3]]</w:t>
            </w:r>
          </w:p>
        </w:tc>
        <w:tc>
          <w:tcPr>
            <w:tcW w:w="2664" w:type="dxa"/>
            <w:vAlign w:val="center"/>
          </w:tcPr>
          <w:p w14:paraId="10AAB1F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中文经历</w:t>
            </w:r>
          </w:p>
        </w:tc>
      </w:tr>
      <w:tr w14:paraId="6F9B73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52E492D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4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262F81A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journey.entries[3][4]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255C3BE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[在此填写：journey.entries[3][4]]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C40D17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experience</w:t>
            </w:r>
          </w:p>
        </w:tc>
      </w:tr>
      <w:tr w14:paraId="46C261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039C65D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5</w:t>
            </w:r>
          </w:p>
        </w:tc>
        <w:tc>
          <w:tcPr>
            <w:tcW w:w="2089" w:type="dxa"/>
            <w:vAlign w:val="center"/>
          </w:tcPr>
          <w:p w14:paraId="17B4C44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journey.entries[4][0]</w:t>
            </w:r>
          </w:p>
        </w:tc>
        <w:tc>
          <w:tcPr>
            <w:tcW w:w="4643" w:type="dxa"/>
            <w:vAlign w:val="center"/>
          </w:tcPr>
          <w:p w14:paraId="02FF901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[在此填写：journey.entries[4][0]]</w:t>
            </w:r>
          </w:p>
        </w:tc>
        <w:tc>
          <w:tcPr>
            <w:tcW w:w="2664" w:type="dxa"/>
            <w:vAlign w:val="center"/>
          </w:tcPr>
          <w:p w14:paraId="0D41371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 / 类型</w:t>
            </w:r>
          </w:p>
        </w:tc>
      </w:tr>
      <w:tr w14:paraId="756BEE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215A83B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5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0B8ED0C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journey.entries[4][1]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0CCFA29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[在此填写：journey.entries[4][1]]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3989F7F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英文机构 / 主题</w:t>
            </w:r>
          </w:p>
        </w:tc>
      </w:tr>
      <w:tr w14:paraId="1663A5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427E334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5</w:t>
            </w:r>
          </w:p>
        </w:tc>
        <w:tc>
          <w:tcPr>
            <w:tcW w:w="2089" w:type="dxa"/>
            <w:vAlign w:val="center"/>
          </w:tcPr>
          <w:p w14:paraId="7103F81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journey.entries[4][2]</w:t>
            </w:r>
          </w:p>
        </w:tc>
        <w:tc>
          <w:tcPr>
            <w:tcW w:w="4643" w:type="dxa"/>
            <w:vAlign w:val="center"/>
          </w:tcPr>
          <w:p w14:paraId="696535F2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[在此填写：journey.entries[4][2]]</w:t>
            </w:r>
          </w:p>
        </w:tc>
        <w:tc>
          <w:tcPr>
            <w:tcW w:w="2664" w:type="dxa"/>
            <w:vAlign w:val="center"/>
          </w:tcPr>
          <w:p w14:paraId="0A5A0B6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中文机构 / 主题</w:t>
            </w:r>
          </w:p>
        </w:tc>
      </w:tr>
      <w:tr w14:paraId="5E21F76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348945D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5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24BC12C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journey.entries[4][3]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581D2C8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[在此填写：journey.entries[4][3]]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7D14DF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中文经历</w:t>
            </w:r>
          </w:p>
        </w:tc>
      </w:tr>
      <w:tr w14:paraId="4D990C9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C9A795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5</w:t>
            </w:r>
          </w:p>
        </w:tc>
        <w:tc>
          <w:tcPr>
            <w:tcW w:w="2089" w:type="dxa"/>
            <w:vAlign w:val="center"/>
          </w:tcPr>
          <w:p w14:paraId="14458CA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journey.entries[4][4]</w:t>
            </w:r>
          </w:p>
        </w:tc>
        <w:tc>
          <w:tcPr>
            <w:tcW w:w="4643" w:type="dxa"/>
            <w:vAlign w:val="center"/>
          </w:tcPr>
          <w:p w14:paraId="5B1AB36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[在此填写：journey.entries[4][4]]</w:t>
            </w:r>
          </w:p>
        </w:tc>
        <w:tc>
          <w:tcPr>
            <w:tcW w:w="2664" w:type="dxa"/>
            <w:vAlign w:val="center"/>
          </w:tcPr>
          <w:p w14:paraId="6E527DC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experience</w:t>
            </w:r>
          </w:p>
        </w:tc>
      </w:tr>
    </w:tbl>
    <w:p w14:paraId="33153C8D">
      <w:pPr>
        <w:spacing w:after="20"/>
        <w:rPr>
          <w:rFonts w:hint="eastAsia" w:ascii="Noto Sans SC" w:hAnsi="Noto Sans SC" w:eastAsia="Noto Sans SC" w:cs="Noto Sans SC"/>
        </w:rPr>
      </w:pPr>
    </w:p>
    <w:p w14:paraId="25E8FD72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五 通用模块二 作品与专长</w:t>
      </w:r>
    </w:p>
    <w:p w14:paraId="1A0BDE47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按个人 CV 特色改为个人作品集、核心技能、服务领域、奖项荣誉等。填两项最有辨识度的内容；不适用时可删除整组。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983"/>
        <w:gridCol w:w="4290"/>
        <w:gridCol w:w="2664"/>
      </w:tblGrid>
      <w:tr w14:paraId="41A49C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243B53"/>
            <w:vAlign w:val="center"/>
          </w:tcPr>
          <w:p w14:paraId="3C8CFD2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1983" w:type="dxa"/>
            <w:shd w:val="clear" w:color="auto" w:fill="243B53"/>
            <w:vAlign w:val="center"/>
          </w:tcPr>
          <w:p w14:paraId="107D768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290" w:type="dxa"/>
            <w:shd w:val="clear" w:color="auto" w:fill="243B53"/>
            <w:vAlign w:val="center"/>
          </w:tcPr>
          <w:p w14:paraId="3FF2058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6F64C0E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76B535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6584CB3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通用模块二</w:t>
            </w:r>
          </w:p>
        </w:tc>
        <w:tc>
          <w:tcPr>
            <w:tcW w:w="1983" w:type="dxa"/>
            <w:vAlign w:val="center"/>
          </w:tcPr>
          <w:p w14:paraId="40E3EA7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modules[1].type</w:t>
            </w:r>
          </w:p>
        </w:tc>
        <w:tc>
          <w:tcPr>
            <w:tcW w:w="4290" w:type="dxa"/>
            <w:vAlign w:val="center"/>
          </w:tcPr>
          <w:p w14:paraId="7F358B27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[在此填写：modules[1].type]</w:t>
            </w:r>
          </w:p>
        </w:tc>
        <w:tc>
          <w:tcPr>
            <w:tcW w:w="2664" w:type="dxa"/>
            <w:vAlign w:val="center"/>
          </w:tcPr>
          <w:p w14:paraId="6FFF641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类型：portfolio / award / skill / research / service / other</w:t>
            </w:r>
          </w:p>
        </w:tc>
      </w:tr>
      <w:tr w14:paraId="04477E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F5F8FA"/>
            <w:vAlign w:val="center"/>
          </w:tcPr>
          <w:p w14:paraId="21BA54E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通用模块二</w:t>
            </w:r>
          </w:p>
        </w:tc>
        <w:tc>
          <w:tcPr>
            <w:tcW w:w="1983" w:type="dxa"/>
            <w:shd w:val="clear" w:color="auto" w:fill="F5F8FA"/>
            <w:vAlign w:val="center"/>
          </w:tcPr>
          <w:p w14:paraId="01821D0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modules[1].heading</w:t>
            </w:r>
          </w:p>
        </w:tc>
        <w:tc>
          <w:tcPr>
            <w:tcW w:w="4290" w:type="dxa"/>
            <w:shd w:val="clear" w:color="auto" w:fill="F5F8FA"/>
            <w:vAlign w:val="center"/>
          </w:tcPr>
          <w:p w14:paraId="40B1643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[在此填写：modules[1].heading]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066B35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模块名称，例如个人作品集、奖项荣誉、核心专长</w:t>
            </w:r>
          </w:p>
        </w:tc>
      </w:tr>
      <w:tr w14:paraId="07A449F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170F8B2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模块二 条目 1</w:t>
            </w:r>
          </w:p>
        </w:tc>
        <w:tc>
          <w:tcPr>
            <w:tcW w:w="1983" w:type="dxa"/>
            <w:vAlign w:val="center"/>
          </w:tcPr>
          <w:p w14:paraId="651E8E7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modules[1].items[0].title</w:t>
            </w:r>
          </w:p>
        </w:tc>
        <w:tc>
          <w:tcPr>
            <w:tcW w:w="4290" w:type="dxa"/>
            <w:vAlign w:val="center"/>
          </w:tcPr>
          <w:p w14:paraId="42130CE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[在此填写：modules[1].items[0].title]</w:t>
            </w:r>
          </w:p>
        </w:tc>
        <w:tc>
          <w:tcPr>
            <w:tcW w:w="2664" w:type="dxa"/>
            <w:vAlign w:val="center"/>
          </w:tcPr>
          <w:p w14:paraId="44256CD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项目 / 作品 / 奖项名称</w:t>
            </w:r>
          </w:p>
        </w:tc>
      </w:tr>
      <w:tr w14:paraId="0BC92F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F5F8FA"/>
            <w:vAlign w:val="center"/>
          </w:tcPr>
          <w:p w14:paraId="2C752B6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模块二 条目 1</w:t>
            </w:r>
          </w:p>
        </w:tc>
        <w:tc>
          <w:tcPr>
            <w:tcW w:w="1983" w:type="dxa"/>
            <w:shd w:val="clear" w:color="auto" w:fill="F5F8FA"/>
            <w:vAlign w:val="center"/>
          </w:tcPr>
          <w:p w14:paraId="1146DB8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modules[1].items[0].detail</w:t>
            </w:r>
          </w:p>
        </w:tc>
        <w:tc>
          <w:tcPr>
            <w:tcW w:w="4290" w:type="dxa"/>
            <w:shd w:val="clear" w:color="auto" w:fill="F5F8FA"/>
            <w:vAlign w:val="center"/>
          </w:tcPr>
          <w:p w14:paraId="2159702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[在此填写：modules[1].items[0].detail]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9D3DB8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个人贡献、内容说明或获奖依据</w:t>
            </w:r>
          </w:p>
        </w:tc>
      </w:tr>
      <w:tr w14:paraId="221411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45CF5D5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模块二 条目 2</w:t>
            </w:r>
          </w:p>
        </w:tc>
        <w:tc>
          <w:tcPr>
            <w:tcW w:w="1983" w:type="dxa"/>
            <w:vAlign w:val="center"/>
          </w:tcPr>
          <w:p w14:paraId="54ABBC0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modules[1].items[1].title</w:t>
            </w:r>
          </w:p>
        </w:tc>
        <w:tc>
          <w:tcPr>
            <w:tcW w:w="4290" w:type="dxa"/>
            <w:vAlign w:val="center"/>
          </w:tcPr>
          <w:p w14:paraId="1785C7C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[在此填写：modules[1].items[1].title]</w:t>
            </w:r>
          </w:p>
        </w:tc>
        <w:tc>
          <w:tcPr>
            <w:tcW w:w="2664" w:type="dxa"/>
            <w:vAlign w:val="center"/>
          </w:tcPr>
          <w:p w14:paraId="7023022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项目 / 作品 / 奖项名称</w:t>
            </w:r>
          </w:p>
        </w:tc>
      </w:tr>
      <w:tr w14:paraId="46FAD3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F5F8FA"/>
            <w:vAlign w:val="center"/>
          </w:tcPr>
          <w:p w14:paraId="7BC4F7C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模块二 条目 2</w:t>
            </w:r>
          </w:p>
        </w:tc>
        <w:tc>
          <w:tcPr>
            <w:tcW w:w="1983" w:type="dxa"/>
            <w:shd w:val="clear" w:color="auto" w:fill="F5F8FA"/>
            <w:vAlign w:val="center"/>
          </w:tcPr>
          <w:p w14:paraId="5AA3C0B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modules[1].items[1].detail</w:t>
            </w:r>
          </w:p>
        </w:tc>
        <w:tc>
          <w:tcPr>
            <w:tcW w:w="4290" w:type="dxa"/>
            <w:shd w:val="clear" w:color="auto" w:fill="F5F8FA"/>
            <w:vAlign w:val="center"/>
          </w:tcPr>
          <w:p w14:paraId="53D2F1E7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[在此填写：modules[1].items[1].detail]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759F07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个人贡献、内容说明或获奖依据</w:t>
            </w:r>
          </w:p>
        </w:tc>
      </w:tr>
    </w:tbl>
    <w:p w14:paraId="44CD16E2">
      <w:pPr>
        <w:spacing w:after="20"/>
        <w:rPr>
          <w:rFonts w:hint="eastAsia" w:ascii="Noto Sans SC" w:hAnsi="Noto Sans SC" w:eastAsia="Noto Sans SC" w:cs="Noto Sans SC"/>
        </w:rPr>
      </w:pPr>
    </w:p>
    <w:p w14:paraId="67945B7E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六 通用模块三 精选成果</w:t>
      </w:r>
    </w:p>
    <w:p w14:paraId="03F86A29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选择最能证明个人能力的一项成果，可为项目、作品、奖项、客户成果、论文或其他经历。没有独立成果模块时可并入上方模块。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1900"/>
        <w:gridCol w:w="4608"/>
        <w:gridCol w:w="2664"/>
      </w:tblGrid>
      <w:tr w14:paraId="0563F7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shd w:val="clear" w:color="auto" w:fill="243B53"/>
            <w:vAlign w:val="center"/>
          </w:tcPr>
          <w:p w14:paraId="155287D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1900" w:type="dxa"/>
            <w:shd w:val="clear" w:color="auto" w:fill="243B53"/>
            <w:vAlign w:val="center"/>
          </w:tcPr>
          <w:p w14:paraId="43DCF16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608" w:type="dxa"/>
            <w:shd w:val="clear" w:color="auto" w:fill="243B53"/>
            <w:vAlign w:val="center"/>
          </w:tcPr>
          <w:p w14:paraId="4FD956F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475887D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1D3558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vAlign w:val="center"/>
          </w:tcPr>
          <w:p w14:paraId="3006273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通用模块三</w:t>
            </w:r>
          </w:p>
        </w:tc>
        <w:tc>
          <w:tcPr>
            <w:tcW w:w="1900" w:type="dxa"/>
            <w:vAlign w:val="center"/>
          </w:tcPr>
          <w:p w14:paraId="5A1C78B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modules[2].type</w:t>
            </w:r>
          </w:p>
        </w:tc>
        <w:tc>
          <w:tcPr>
            <w:tcW w:w="4608" w:type="dxa"/>
            <w:vAlign w:val="center"/>
          </w:tcPr>
          <w:p w14:paraId="165A93D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[在此填写：modules[2].type]</w:t>
            </w:r>
          </w:p>
        </w:tc>
        <w:tc>
          <w:tcPr>
            <w:tcW w:w="2664" w:type="dxa"/>
            <w:vAlign w:val="center"/>
          </w:tcPr>
          <w:p w14:paraId="6EC6E38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类型：project / portfolio / award / research / publication / other</w:t>
            </w:r>
          </w:p>
        </w:tc>
      </w:tr>
      <w:tr w14:paraId="390D28E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shd w:val="clear" w:color="auto" w:fill="F5F8FA"/>
            <w:vAlign w:val="center"/>
          </w:tcPr>
          <w:p w14:paraId="3AEDAD5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精选成果</w:t>
            </w:r>
          </w:p>
        </w:tc>
        <w:tc>
          <w:tcPr>
            <w:tcW w:w="1900" w:type="dxa"/>
            <w:shd w:val="clear" w:color="auto" w:fill="F5F8FA"/>
            <w:vAlign w:val="center"/>
          </w:tcPr>
          <w:p w14:paraId="5DEC7E3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modules[2].items[0].title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24B67F7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[在此填写：modules[2].items[0].title]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0DD7F3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成果名称</w:t>
            </w:r>
          </w:p>
        </w:tc>
      </w:tr>
      <w:tr w14:paraId="500A75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vAlign w:val="center"/>
          </w:tcPr>
          <w:p w14:paraId="577746B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精选成果</w:t>
            </w:r>
          </w:p>
        </w:tc>
        <w:tc>
          <w:tcPr>
            <w:tcW w:w="1900" w:type="dxa"/>
            <w:vAlign w:val="center"/>
          </w:tcPr>
          <w:p w14:paraId="41D0CB9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modules[2].items[0].date</w:t>
            </w:r>
          </w:p>
        </w:tc>
        <w:tc>
          <w:tcPr>
            <w:tcW w:w="4608" w:type="dxa"/>
            <w:vAlign w:val="center"/>
          </w:tcPr>
          <w:p w14:paraId="679ED7D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[在此填写：modules[2].items[0].date]</w:t>
            </w:r>
          </w:p>
        </w:tc>
        <w:tc>
          <w:tcPr>
            <w:tcW w:w="2664" w:type="dxa"/>
            <w:vAlign w:val="center"/>
          </w:tcPr>
          <w:p w14:paraId="17981AA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年份 / 时间</w:t>
            </w:r>
          </w:p>
        </w:tc>
      </w:tr>
      <w:tr w14:paraId="60FC61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shd w:val="clear" w:color="auto" w:fill="F5F8FA"/>
            <w:vAlign w:val="center"/>
          </w:tcPr>
          <w:p w14:paraId="2953868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精选成果</w:t>
            </w:r>
          </w:p>
        </w:tc>
        <w:tc>
          <w:tcPr>
            <w:tcW w:w="1900" w:type="dxa"/>
            <w:shd w:val="clear" w:color="auto" w:fill="F5F8FA"/>
            <w:vAlign w:val="center"/>
          </w:tcPr>
          <w:p w14:paraId="3CFFFAD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modules[2].items[0].detail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792A6D2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[在此填写：modules[2].items[0].detail]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C26564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贡献、影响、出处或链接说明</w:t>
            </w:r>
          </w:p>
        </w:tc>
      </w:tr>
    </w:tbl>
    <w:p w14:paraId="7784BF03">
      <w:pPr>
        <w:spacing w:after="20"/>
        <w:rPr>
          <w:rFonts w:hint="eastAsia" w:ascii="Noto Sans SC" w:hAnsi="Noto Sans SC" w:eastAsia="Noto Sans SC" w:cs="Noto Sans SC"/>
        </w:rPr>
      </w:pPr>
    </w:p>
    <w:p w14:paraId="6A7E6F85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七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r>
        <w:rPr>
          <w:rFonts w:hint="eastAsia" w:ascii="Noto Sans SC" w:hAnsi="Noto Sans SC" w:eastAsia="Noto Sans SC" w:cs="Noto Sans SC"/>
        </w:rPr>
        <w:t>Contact 联系方式</w:t>
      </w:r>
    </w:p>
    <w:p w14:paraId="0F4F0B58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联系方式只有在本人明确同意公开时填写。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900"/>
        <w:gridCol w:w="4596"/>
        <w:gridCol w:w="2664"/>
      </w:tblGrid>
      <w:tr w14:paraId="15A371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243B53"/>
            <w:vAlign w:val="center"/>
          </w:tcPr>
          <w:p w14:paraId="4492BD6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1900" w:type="dxa"/>
            <w:shd w:val="clear" w:color="auto" w:fill="243B53"/>
            <w:vAlign w:val="center"/>
          </w:tcPr>
          <w:p w14:paraId="2B74AE9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596" w:type="dxa"/>
            <w:shd w:val="clear" w:color="auto" w:fill="243B53"/>
            <w:vAlign w:val="center"/>
          </w:tcPr>
          <w:p w14:paraId="2262FEA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135E267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0476C57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41A2F86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Contact</w:t>
            </w:r>
          </w:p>
        </w:tc>
        <w:tc>
          <w:tcPr>
            <w:tcW w:w="1900" w:type="dxa"/>
            <w:vAlign w:val="center"/>
          </w:tcPr>
          <w:p w14:paraId="0D60103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contact.email</w:t>
            </w:r>
          </w:p>
        </w:tc>
        <w:tc>
          <w:tcPr>
            <w:tcW w:w="4596" w:type="dxa"/>
            <w:vAlign w:val="center"/>
          </w:tcPr>
          <w:p w14:paraId="3AE60D91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[在此填写：contact.email]</w:t>
            </w:r>
          </w:p>
        </w:tc>
        <w:tc>
          <w:tcPr>
            <w:tcW w:w="2664" w:type="dxa"/>
            <w:vAlign w:val="center"/>
          </w:tcPr>
          <w:p w14:paraId="752E5F6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公开邮箱</w:t>
            </w:r>
          </w:p>
        </w:tc>
      </w:tr>
      <w:tr w14:paraId="2B392B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640DDC8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Contact</w:t>
            </w:r>
          </w:p>
        </w:tc>
        <w:tc>
          <w:tcPr>
            <w:tcW w:w="1900" w:type="dxa"/>
            <w:shd w:val="clear" w:color="auto" w:fill="F5F8FA"/>
            <w:vAlign w:val="center"/>
          </w:tcPr>
          <w:p w14:paraId="03A52F5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contact.wechat</w:t>
            </w:r>
          </w:p>
        </w:tc>
        <w:tc>
          <w:tcPr>
            <w:tcW w:w="4596" w:type="dxa"/>
            <w:shd w:val="clear" w:color="auto" w:fill="F5F8FA"/>
            <w:vAlign w:val="center"/>
          </w:tcPr>
          <w:p w14:paraId="5BDD4D08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[在此填写：contact.wechat]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4D4748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公开微信号</w:t>
            </w:r>
          </w:p>
        </w:tc>
      </w:tr>
      <w:tr w14:paraId="2CD6F5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3EACDB6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Contact</w:t>
            </w:r>
          </w:p>
        </w:tc>
        <w:tc>
          <w:tcPr>
            <w:tcW w:w="1900" w:type="dxa"/>
            <w:shd w:val="clear" w:color="auto" w:fill="F5F8FA"/>
            <w:vAlign w:val="center"/>
          </w:tcPr>
          <w:p w14:paraId="2AD6E02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contact.phone</w:t>
            </w:r>
          </w:p>
        </w:tc>
        <w:tc>
          <w:tcPr>
            <w:tcW w:w="4596" w:type="dxa"/>
            <w:shd w:val="clear" w:color="auto" w:fill="F5F8FA"/>
            <w:vAlign w:val="center"/>
          </w:tcPr>
          <w:p w14:paraId="5D07990D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[在此填写：contact.phone]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04EA14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公开手机号；仅本人同意公开时填写</w:t>
            </w:r>
          </w:p>
        </w:tc>
      </w:tr>
    </w:tbl>
    <w:p w14:paraId="5756D755">
      <w:pPr>
        <w:spacing w:after="20"/>
        <w:rPr>
          <w:rFonts w:hint="eastAsia" w:ascii="Noto Sans SC" w:hAnsi="Noto Sans SC" w:eastAsia="Noto Sans SC" w:cs="Noto Sans SC"/>
        </w:rPr>
      </w:pPr>
    </w:p>
    <w:sectPr>
      <w:footerReference r:id="rId5" w:type="default"/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851Gkkt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851Gkktt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ＭＳ 明朝">
    <w:altName w:val="851Gkkt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B70B2">
    <w:pPr>
      <w:pStyle w:val="24"/>
      <w:jc w:val="right"/>
    </w:pPr>
    <w:r>
      <w:rPr>
        <w:color w:val="64748B"/>
        <w:sz w:val="16"/>
      </w:rPr>
      <w:t>Portfolio content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232871"/>
    <w:rsid w:val="15F232AA"/>
    <w:rsid w:val="31C205E6"/>
    <w:rsid w:val="39D529EA"/>
    <w:rsid w:val="6716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111827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2183</Words>
  <Characters>6848</Characters>
  <Lines>0</Lines>
  <Paragraphs>0</Paragraphs>
  <TotalTime>36</TotalTime>
  <ScaleCrop>false</ScaleCrop>
  <LinksUpToDate>false</LinksUpToDate>
  <CharactersWithSpaces>7119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Portfolio Template</dc:creator>
  <dc:description>generated by python-docx</dc:description>
  <cp:lastModifiedBy>瑾轩</cp:lastModifiedBy>
  <dcterms:modified xsi:type="dcterms:W3CDTF">2026-09-23T10:05:46Z</dcterms:modified>
  <dc:subject>基于用户优化版排版的通用人物网站文案输入表</dc:subject>
  <dc:title>人物 Portfolio 文案输入表 通用版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eyJoZGlkIjoiNDE3ZjY3ZWY2ZTcyOWM2MmM3MjFkZGQwN2FkYzBmMWEiLCJ1c2VySWQiOiI0MjY0NjExMjAifQ==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C40477736DD644BD8B5B6F1576167BAC_12</vt:lpwstr>
  </property>
</Properties>
</file>