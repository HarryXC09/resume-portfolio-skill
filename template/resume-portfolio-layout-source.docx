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FEEEE">
      <w:pPr>
        <w:pStyle w:val="31"/>
        <w:jc w:val="left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  <w:b/>
          <w:color w:val="000000"/>
          <w:sz w:val="48"/>
        </w:rPr>
        <w:t>人物 Portfolio 文案输入表</w:t>
      </w:r>
    </w:p>
    <w:p w14:paraId="22BCD289">
      <w:pPr>
        <w:pStyle w:val="3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 xml:space="preserve">一 </w:t>
      </w:r>
      <w:r>
        <w:rPr>
          <w:rFonts w:hint="eastAsia" w:ascii="Noto Sans SC" w:hAnsi="Noto Sans SC" w:eastAsia="Noto Sans SC" w:cs="Noto Sans SC"/>
          <w:lang w:val="en-US" w:eastAsia="zh-CN"/>
        </w:rPr>
        <w:t xml:space="preserve">  </w:t>
      </w:r>
      <w:r>
        <w:rPr>
          <w:rFonts w:hint="eastAsia" w:ascii="Noto Sans SC" w:hAnsi="Noto Sans SC" w:eastAsia="Noto Sans SC" w:cs="Noto Sans SC"/>
        </w:rPr>
        <w:t>个人身份与 Hero</w:t>
      </w:r>
    </w:p>
    <w:p w14:paraId="34C8C53C">
      <w:pPr>
        <w:spacing w:after="120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首屏姓名、职业方向、研究焦点和签名动效读取这里。英文名会用于 Hero 签名动效。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929"/>
        <w:gridCol w:w="4885"/>
        <w:gridCol w:w="2664"/>
      </w:tblGrid>
      <w:tr w14:paraId="3F0989E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shd w:val="clear" w:color="auto" w:fill="243B53"/>
            <w:vAlign w:val="center"/>
          </w:tcPr>
          <w:p w14:paraId="51B1BFE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网站区域</w:t>
            </w:r>
          </w:p>
        </w:tc>
        <w:tc>
          <w:tcPr>
            <w:tcW w:w="1929" w:type="dxa"/>
            <w:shd w:val="clear" w:color="auto" w:fill="243B53"/>
            <w:vAlign w:val="center"/>
          </w:tcPr>
          <w:p w14:paraId="49CCFB2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字段路径</w:t>
            </w:r>
          </w:p>
        </w:tc>
        <w:tc>
          <w:tcPr>
            <w:tcW w:w="4885" w:type="dxa"/>
            <w:shd w:val="clear" w:color="auto" w:fill="243B53"/>
            <w:vAlign w:val="center"/>
          </w:tcPr>
          <w:p w14:paraId="09F30B7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可编辑内容</w:t>
            </w:r>
          </w:p>
        </w:tc>
        <w:tc>
          <w:tcPr>
            <w:tcW w:w="2664" w:type="dxa"/>
            <w:shd w:val="clear" w:color="auto" w:fill="243B53"/>
            <w:vAlign w:val="center"/>
          </w:tcPr>
          <w:p w14:paraId="2D60925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填写提示</w:t>
            </w:r>
          </w:p>
        </w:tc>
      </w:tr>
      <w:tr w14:paraId="75AFEE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 w14:paraId="337BBF6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Hero</w:t>
            </w:r>
          </w:p>
        </w:tc>
        <w:tc>
          <w:tcPr>
            <w:tcW w:w="1929" w:type="dxa"/>
            <w:vAlign w:val="center"/>
          </w:tcPr>
          <w:p w14:paraId="75E393F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identity.name</w:t>
            </w:r>
          </w:p>
        </w:tc>
        <w:tc>
          <w:tcPr>
            <w:tcW w:w="4885" w:type="dxa"/>
            <w:vAlign w:val="center"/>
          </w:tcPr>
          <w:p w14:paraId="2C64530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[在此填写：identity.name]</w:t>
            </w:r>
          </w:p>
        </w:tc>
        <w:tc>
          <w:tcPr>
            <w:tcW w:w="2664" w:type="dxa"/>
            <w:vAlign w:val="center"/>
          </w:tcPr>
          <w:p w14:paraId="674BE2C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英文姓名；用于签名动效</w:t>
            </w:r>
          </w:p>
        </w:tc>
      </w:tr>
      <w:tr w14:paraId="64BD468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shd w:val="clear" w:color="auto" w:fill="F5F8FA"/>
            <w:vAlign w:val="center"/>
          </w:tcPr>
          <w:p w14:paraId="5C5778B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Hero</w:t>
            </w:r>
          </w:p>
        </w:tc>
        <w:tc>
          <w:tcPr>
            <w:tcW w:w="1929" w:type="dxa"/>
            <w:shd w:val="clear" w:color="auto" w:fill="F5F8FA"/>
            <w:vAlign w:val="center"/>
          </w:tcPr>
          <w:p w14:paraId="486DDC4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identity.displayName</w:t>
            </w:r>
          </w:p>
        </w:tc>
        <w:tc>
          <w:tcPr>
            <w:tcW w:w="4885" w:type="dxa"/>
            <w:shd w:val="clear" w:color="auto" w:fill="F5F8FA"/>
            <w:vAlign w:val="center"/>
          </w:tcPr>
          <w:p w14:paraId="30A6FE1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[在此填写：identity.displayName]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1D24F1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中文姓名</w:t>
            </w:r>
          </w:p>
        </w:tc>
      </w:tr>
      <w:tr w14:paraId="7384589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 w14:paraId="78B38A3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Hero</w:t>
            </w:r>
          </w:p>
        </w:tc>
        <w:tc>
          <w:tcPr>
            <w:tcW w:w="1929" w:type="dxa"/>
            <w:vAlign w:val="center"/>
          </w:tcPr>
          <w:p w14:paraId="5F73277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identity.role</w:t>
            </w:r>
          </w:p>
        </w:tc>
        <w:tc>
          <w:tcPr>
            <w:tcW w:w="4885" w:type="dxa"/>
            <w:vAlign w:val="center"/>
          </w:tcPr>
          <w:p w14:paraId="76295EAC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[在此填写：identity.role]</w:t>
            </w:r>
          </w:p>
        </w:tc>
        <w:tc>
          <w:tcPr>
            <w:tcW w:w="2664" w:type="dxa"/>
            <w:vAlign w:val="center"/>
          </w:tcPr>
          <w:p w14:paraId="5D0BD74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英文职业 / 方向</w:t>
            </w:r>
          </w:p>
        </w:tc>
      </w:tr>
      <w:tr w14:paraId="4B9FC7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shd w:val="clear" w:color="auto" w:fill="F5F8FA"/>
            <w:vAlign w:val="center"/>
          </w:tcPr>
          <w:p w14:paraId="4C47F1D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Hero</w:t>
            </w:r>
          </w:p>
        </w:tc>
        <w:tc>
          <w:tcPr>
            <w:tcW w:w="1929" w:type="dxa"/>
            <w:shd w:val="clear" w:color="auto" w:fill="F5F8FA"/>
            <w:vAlign w:val="center"/>
          </w:tcPr>
          <w:p w14:paraId="0CEF57C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identity.roleZh</w:t>
            </w:r>
          </w:p>
        </w:tc>
        <w:tc>
          <w:tcPr>
            <w:tcW w:w="4885" w:type="dxa"/>
            <w:shd w:val="clear" w:color="auto" w:fill="F5F8FA"/>
            <w:vAlign w:val="center"/>
          </w:tcPr>
          <w:p w14:paraId="78E2A60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[在此填写：identity.roleZh]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0B4B37C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中文职业 / 方向</w:t>
            </w:r>
          </w:p>
        </w:tc>
      </w:tr>
      <w:tr w14:paraId="5DAB40C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 w14:paraId="7CC599E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Hero</w:t>
            </w:r>
          </w:p>
        </w:tc>
        <w:tc>
          <w:tcPr>
            <w:tcW w:w="1929" w:type="dxa"/>
            <w:vAlign w:val="center"/>
          </w:tcPr>
          <w:p w14:paraId="70737F6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identity.focus</w:t>
            </w:r>
          </w:p>
        </w:tc>
        <w:tc>
          <w:tcPr>
            <w:tcW w:w="4885" w:type="dxa"/>
            <w:vAlign w:val="center"/>
          </w:tcPr>
          <w:p w14:paraId="59EC47B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[在此填写：identity.focus]</w:t>
            </w:r>
          </w:p>
        </w:tc>
        <w:tc>
          <w:tcPr>
            <w:tcW w:w="2664" w:type="dxa"/>
            <w:vAlign w:val="center"/>
          </w:tcPr>
          <w:p w14:paraId="1DC08B9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英文焦点；可用 · 分隔</w:t>
            </w:r>
          </w:p>
        </w:tc>
      </w:tr>
      <w:tr w14:paraId="0D42AB6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shd w:val="clear" w:color="auto" w:fill="F5F8FA"/>
            <w:vAlign w:val="center"/>
          </w:tcPr>
          <w:p w14:paraId="24185D6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Hero</w:t>
            </w:r>
          </w:p>
        </w:tc>
        <w:tc>
          <w:tcPr>
            <w:tcW w:w="1929" w:type="dxa"/>
            <w:shd w:val="clear" w:color="auto" w:fill="F5F8FA"/>
            <w:vAlign w:val="center"/>
          </w:tcPr>
          <w:p w14:paraId="1B51F62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identity.focusDetail</w:t>
            </w:r>
          </w:p>
        </w:tc>
        <w:tc>
          <w:tcPr>
            <w:tcW w:w="4885" w:type="dxa"/>
            <w:shd w:val="clear" w:color="auto" w:fill="F5F8FA"/>
            <w:vAlign w:val="center"/>
          </w:tcPr>
          <w:p w14:paraId="6A546594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[在此填写：identity.focusDetail]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1F9747C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英文副标题</w:t>
            </w:r>
          </w:p>
        </w:tc>
      </w:tr>
      <w:tr w14:paraId="189419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 w14:paraId="33059A3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Hero</w:t>
            </w:r>
          </w:p>
        </w:tc>
        <w:tc>
          <w:tcPr>
            <w:tcW w:w="1929" w:type="dxa"/>
            <w:vAlign w:val="center"/>
          </w:tcPr>
          <w:p w14:paraId="0048E48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identity.heroTagline</w:t>
            </w:r>
          </w:p>
        </w:tc>
        <w:tc>
          <w:tcPr>
            <w:tcW w:w="4885" w:type="dxa"/>
            <w:vAlign w:val="center"/>
          </w:tcPr>
          <w:p w14:paraId="5BA35D6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[在此填写：identity.heroTagline]</w:t>
            </w:r>
          </w:p>
        </w:tc>
        <w:tc>
          <w:tcPr>
            <w:tcW w:w="2664" w:type="dxa"/>
            <w:vAlign w:val="center"/>
          </w:tcPr>
          <w:p w14:paraId="065AEBC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首屏短句；保持简洁</w:t>
            </w:r>
          </w:p>
        </w:tc>
      </w:tr>
    </w:tbl>
    <w:p w14:paraId="2C981707">
      <w:pPr>
        <w:spacing w:after="20"/>
        <w:rPr>
          <w:rFonts w:hint="eastAsia" w:ascii="Noto Sans SC" w:hAnsi="Noto Sans SC" w:eastAsia="Noto Sans SC" w:cs="Noto Sans SC"/>
        </w:rPr>
      </w:pPr>
    </w:p>
    <w:p w14:paraId="4C2F2C58">
      <w:pPr>
        <w:pStyle w:val="3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 xml:space="preserve">二 </w:t>
      </w:r>
      <w:r>
        <w:rPr>
          <w:rFonts w:hint="eastAsia" w:ascii="Noto Sans SC" w:hAnsi="Noto Sans SC" w:eastAsia="Noto Sans SC" w:cs="Noto Sans SC"/>
          <w:lang w:val="en-US" w:eastAsia="zh-CN"/>
        </w:rPr>
        <w:t xml:space="preserve">  </w:t>
      </w:r>
      <w:r>
        <w:rPr>
          <w:rFonts w:hint="eastAsia" w:ascii="Noto Sans SC" w:hAnsi="Noto Sans SC" w:eastAsia="Noto Sans SC" w:cs="Noto Sans SC"/>
        </w:rPr>
        <w:t>About 关于我</w:t>
      </w:r>
    </w:p>
    <w:p w14:paraId="715153C2">
      <w:pPr>
        <w:spacing w:after="120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About 区的定位句和六个维度卡片。每个维度固定四行字段。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2064"/>
        <w:gridCol w:w="4432"/>
        <w:gridCol w:w="2664"/>
      </w:tblGrid>
      <w:tr w14:paraId="443298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243B53"/>
            <w:vAlign w:val="center"/>
          </w:tcPr>
          <w:p w14:paraId="026C9AC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网站区域</w:t>
            </w:r>
          </w:p>
        </w:tc>
        <w:tc>
          <w:tcPr>
            <w:tcW w:w="2064" w:type="dxa"/>
            <w:shd w:val="clear" w:color="auto" w:fill="243B53"/>
            <w:vAlign w:val="center"/>
          </w:tcPr>
          <w:p w14:paraId="2A265F6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字段路径</w:t>
            </w:r>
          </w:p>
        </w:tc>
        <w:tc>
          <w:tcPr>
            <w:tcW w:w="4432" w:type="dxa"/>
            <w:shd w:val="clear" w:color="auto" w:fill="243B53"/>
            <w:vAlign w:val="center"/>
          </w:tcPr>
          <w:p w14:paraId="1F92C84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可编辑内容</w:t>
            </w:r>
          </w:p>
        </w:tc>
        <w:tc>
          <w:tcPr>
            <w:tcW w:w="2664" w:type="dxa"/>
            <w:shd w:val="clear" w:color="auto" w:fill="243B53"/>
            <w:vAlign w:val="center"/>
          </w:tcPr>
          <w:p w14:paraId="3579A0D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填写提示</w:t>
            </w:r>
          </w:p>
        </w:tc>
      </w:tr>
      <w:tr w14:paraId="7446DC5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57260E6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</w:t>
            </w:r>
          </w:p>
        </w:tc>
        <w:tc>
          <w:tcPr>
            <w:tcW w:w="2064" w:type="dxa"/>
            <w:vAlign w:val="center"/>
          </w:tcPr>
          <w:p w14:paraId="4CFD879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about.intro[0]</w:t>
            </w:r>
          </w:p>
        </w:tc>
        <w:tc>
          <w:tcPr>
            <w:tcW w:w="4432" w:type="dxa"/>
            <w:vAlign w:val="center"/>
          </w:tcPr>
          <w:p w14:paraId="276E1D07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[在此填写：about.intro[0]]</w:t>
            </w:r>
          </w:p>
        </w:tc>
        <w:tc>
          <w:tcPr>
            <w:tcW w:w="2664" w:type="dxa"/>
            <w:vAlign w:val="center"/>
          </w:tcPr>
          <w:p w14:paraId="0C143DD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中文定位句</w:t>
            </w:r>
          </w:p>
        </w:tc>
      </w:tr>
      <w:tr w14:paraId="3EE69BE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7E0114E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7FEC6F9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about.intro[1]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5D67067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[在此填写：about.intro[1]]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41DB1C9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positioning</w:t>
            </w:r>
          </w:p>
        </w:tc>
      </w:tr>
      <w:tr w14:paraId="1B8A29E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4A32B6A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1</w:t>
            </w:r>
          </w:p>
        </w:tc>
        <w:tc>
          <w:tcPr>
            <w:tcW w:w="2064" w:type="dxa"/>
            <w:vAlign w:val="center"/>
          </w:tcPr>
          <w:p w14:paraId="6BE9EF4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about.dimensions[0][0]</w:t>
            </w:r>
          </w:p>
        </w:tc>
        <w:tc>
          <w:tcPr>
            <w:tcW w:w="4432" w:type="dxa"/>
            <w:vAlign w:val="center"/>
          </w:tcPr>
          <w:p w14:paraId="2BDC02C3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[在此填写：about.dimensions[0][0]]</w:t>
            </w:r>
          </w:p>
        </w:tc>
        <w:tc>
          <w:tcPr>
            <w:tcW w:w="2664" w:type="dxa"/>
            <w:vAlign w:val="center"/>
          </w:tcPr>
          <w:p w14:paraId="147A5EC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英文标题</w:t>
            </w:r>
          </w:p>
        </w:tc>
      </w:tr>
      <w:tr w14:paraId="3DAB5C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58A9128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1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458EF00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about.dimensions[0][1]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375C00F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[在此填写：about.dimensions[0][1]]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8481F6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中文标题</w:t>
            </w:r>
          </w:p>
        </w:tc>
      </w:tr>
      <w:tr w14:paraId="74C071F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5FB02E9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1</w:t>
            </w:r>
          </w:p>
        </w:tc>
        <w:tc>
          <w:tcPr>
            <w:tcW w:w="2064" w:type="dxa"/>
            <w:vAlign w:val="center"/>
          </w:tcPr>
          <w:p w14:paraId="43E0812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about.dimensions[0][2]</w:t>
            </w:r>
          </w:p>
        </w:tc>
        <w:tc>
          <w:tcPr>
            <w:tcW w:w="4432" w:type="dxa"/>
            <w:vAlign w:val="center"/>
          </w:tcPr>
          <w:p w14:paraId="24BC587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[在此填写：about.dimensions[0][2]]</w:t>
            </w:r>
          </w:p>
        </w:tc>
        <w:tc>
          <w:tcPr>
            <w:tcW w:w="2664" w:type="dxa"/>
            <w:vAlign w:val="center"/>
          </w:tcPr>
          <w:p w14:paraId="45E6249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中文摘要</w:t>
            </w:r>
          </w:p>
        </w:tc>
      </w:tr>
      <w:tr w14:paraId="25E7F31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1107B3A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1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6637C69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about.dimensions[0][3]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06F90AF3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[在此填写：about.dimensions[0][3]]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681516D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summary</w:t>
            </w:r>
          </w:p>
        </w:tc>
      </w:tr>
      <w:tr w14:paraId="422EDB5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278C509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2</w:t>
            </w:r>
          </w:p>
        </w:tc>
        <w:tc>
          <w:tcPr>
            <w:tcW w:w="2064" w:type="dxa"/>
            <w:vAlign w:val="center"/>
          </w:tcPr>
          <w:p w14:paraId="5E64536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about.dimensions[1][0]</w:t>
            </w:r>
          </w:p>
        </w:tc>
        <w:tc>
          <w:tcPr>
            <w:tcW w:w="4432" w:type="dxa"/>
            <w:vAlign w:val="center"/>
          </w:tcPr>
          <w:p w14:paraId="27B8CF5D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[在此填写：about.dimensions[1][0]]</w:t>
            </w:r>
          </w:p>
        </w:tc>
        <w:tc>
          <w:tcPr>
            <w:tcW w:w="2664" w:type="dxa"/>
            <w:vAlign w:val="center"/>
          </w:tcPr>
          <w:p w14:paraId="15A01C8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英文标题</w:t>
            </w:r>
          </w:p>
        </w:tc>
      </w:tr>
      <w:tr w14:paraId="7AA5A7D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56D96C1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2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057E06E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about.dimensions[1][1]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513162F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[在此填写：about.dimensions[1][1]]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54B328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中文标题</w:t>
            </w:r>
          </w:p>
        </w:tc>
      </w:tr>
      <w:tr w14:paraId="14F20B5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673FF1E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2</w:t>
            </w:r>
          </w:p>
        </w:tc>
        <w:tc>
          <w:tcPr>
            <w:tcW w:w="2064" w:type="dxa"/>
            <w:vAlign w:val="center"/>
          </w:tcPr>
          <w:p w14:paraId="4860ACC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about.dimensions[1][2]</w:t>
            </w:r>
          </w:p>
        </w:tc>
        <w:tc>
          <w:tcPr>
            <w:tcW w:w="4432" w:type="dxa"/>
            <w:vAlign w:val="center"/>
          </w:tcPr>
          <w:p w14:paraId="2E5F59B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[在此填写：about.dimensions[1][2]]</w:t>
            </w:r>
          </w:p>
        </w:tc>
        <w:tc>
          <w:tcPr>
            <w:tcW w:w="2664" w:type="dxa"/>
            <w:vAlign w:val="center"/>
          </w:tcPr>
          <w:p w14:paraId="0E3A9B7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中文摘要</w:t>
            </w:r>
          </w:p>
        </w:tc>
      </w:tr>
      <w:tr w14:paraId="7A5D7D2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28DF03B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2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3A22057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about.dimensions[1][3]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06F62A7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[在此填写：about.dimensions[1][3]]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72F749B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summary</w:t>
            </w:r>
          </w:p>
        </w:tc>
      </w:tr>
      <w:tr w14:paraId="07B5CD5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4E566BD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3</w:t>
            </w:r>
          </w:p>
        </w:tc>
        <w:tc>
          <w:tcPr>
            <w:tcW w:w="2064" w:type="dxa"/>
            <w:vAlign w:val="center"/>
          </w:tcPr>
          <w:p w14:paraId="14A2928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about.dimensions[2][0]</w:t>
            </w:r>
          </w:p>
        </w:tc>
        <w:tc>
          <w:tcPr>
            <w:tcW w:w="4432" w:type="dxa"/>
            <w:vAlign w:val="center"/>
          </w:tcPr>
          <w:p w14:paraId="19C51B1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[在此填写：about.dimensions[2][0]]</w:t>
            </w:r>
          </w:p>
        </w:tc>
        <w:tc>
          <w:tcPr>
            <w:tcW w:w="2664" w:type="dxa"/>
            <w:vAlign w:val="center"/>
          </w:tcPr>
          <w:p w14:paraId="70C276F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英文标题</w:t>
            </w:r>
          </w:p>
        </w:tc>
      </w:tr>
      <w:tr w14:paraId="392599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01032E0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3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6B6F26C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about.dimensions[2][1]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291AC67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[在此填写：about.dimensions[2][1]]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E71AFD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中文标题</w:t>
            </w:r>
          </w:p>
        </w:tc>
      </w:tr>
      <w:tr w14:paraId="28CF212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3652264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3</w:t>
            </w:r>
          </w:p>
        </w:tc>
        <w:tc>
          <w:tcPr>
            <w:tcW w:w="2064" w:type="dxa"/>
            <w:vAlign w:val="center"/>
          </w:tcPr>
          <w:p w14:paraId="1C33A13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about.dimensions[2][2]</w:t>
            </w:r>
          </w:p>
        </w:tc>
        <w:tc>
          <w:tcPr>
            <w:tcW w:w="4432" w:type="dxa"/>
            <w:vAlign w:val="center"/>
          </w:tcPr>
          <w:p w14:paraId="723BCDC0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[在此填写：about.dimensions[2][2]]</w:t>
            </w:r>
          </w:p>
        </w:tc>
        <w:tc>
          <w:tcPr>
            <w:tcW w:w="2664" w:type="dxa"/>
            <w:vAlign w:val="center"/>
          </w:tcPr>
          <w:p w14:paraId="4C11BC7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中文摘要</w:t>
            </w:r>
          </w:p>
        </w:tc>
      </w:tr>
      <w:tr w14:paraId="3D6A792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1160800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3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20A3671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about.dimensions[2][3]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28BC259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[在此填写：about.dimensions[2][3]]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E4EEB5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summary</w:t>
            </w:r>
          </w:p>
        </w:tc>
      </w:tr>
      <w:tr w14:paraId="0891421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0D65CF3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4</w:t>
            </w:r>
          </w:p>
        </w:tc>
        <w:tc>
          <w:tcPr>
            <w:tcW w:w="2064" w:type="dxa"/>
            <w:vAlign w:val="center"/>
          </w:tcPr>
          <w:p w14:paraId="0C9AF8B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about.dimensions[3][0]</w:t>
            </w:r>
          </w:p>
        </w:tc>
        <w:tc>
          <w:tcPr>
            <w:tcW w:w="4432" w:type="dxa"/>
            <w:vAlign w:val="center"/>
          </w:tcPr>
          <w:p w14:paraId="0776F522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[在此填写：about.dimensions[3][0]]</w:t>
            </w:r>
          </w:p>
        </w:tc>
        <w:tc>
          <w:tcPr>
            <w:tcW w:w="2664" w:type="dxa"/>
            <w:vAlign w:val="center"/>
          </w:tcPr>
          <w:p w14:paraId="256CF6E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英文标题</w:t>
            </w:r>
          </w:p>
        </w:tc>
      </w:tr>
      <w:tr w14:paraId="6A1B24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1468A8E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4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6B5FCD5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about.dimensions[3][1]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614CA905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[在此填写：about.dimensions[3][1]]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D90765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中文标题</w:t>
            </w:r>
          </w:p>
        </w:tc>
      </w:tr>
      <w:tr w14:paraId="0961DD5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3B9D565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4</w:t>
            </w:r>
          </w:p>
        </w:tc>
        <w:tc>
          <w:tcPr>
            <w:tcW w:w="2064" w:type="dxa"/>
            <w:vAlign w:val="center"/>
          </w:tcPr>
          <w:p w14:paraId="19EB5D2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about.dimensions[3][2]</w:t>
            </w:r>
          </w:p>
        </w:tc>
        <w:tc>
          <w:tcPr>
            <w:tcW w:w="4432" w:type="dxa"/>
            <w:vAlign w:val="center"/>
          </w:tcPr>
          <w:p w14:paraId="46696A26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[在此填写：about.dimensions[3][2]]</w:t>
            </w:r>
          </w:p>
        </w:tc>
        <w:tc>
          <w:tcPr>
            <w:tcW w:w="2664" w:type="dxa"/>
            <w:vAlign w:val="center"/>
          </w:tcPr>
          <w:p w14:paraId="052AEBE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中文摘要</w:t>
            </w:r>
          </w:p>
        </w:tc>
      </w:tr>
      <w:tr w14:paraId="3935259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4F78F80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4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54998CC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about.dimensions[3][3]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5410E045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[在此填写：about.dimensions[3][3]]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54B3DA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summary</w:t>
            </w:r>
          </w:p>
        </w:tc>
      </w:tr>
      <w:tr w14:paraId="6448388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287D304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5</w:t>
            </w:r>
          </w:p>
        </w:tc>
        <w:tc>
          <w:tcPr>
            <w:tcW w:w="2064" w:type="dxa"/>
            <w:vAlign w:val="center"/>
          </w:tcPr>
          <w:p w14:paraId="5CC347B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about.dimensions[4][0]</w:t>
            </w:r>
          </w:p>
        </w:tc>
        <w:tc>
          <w:tcPr>
            <w:tcW w:w="4432" w:type="dxa"/>
            <w:vAlign w:val="center"/>
          </w:tcPr>
          <w:p w14:paraId="76371E11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[在此填写：about.dimensions[4][0]]</w:t>
            </w:r>
          </w:p>
        </w:tc>
        <w:tc>
          <w:tcPr>
            <w:tcW w:w="2664" w:type="dxa"/>
            <w:vAlign w:val="center"/>
          </w:tcPr>
          <w:p w14:paraId="4DCEC44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英文标题</w:t>
            </w:r>
          </w:p>
        </w:tc>
      </w:tr>
      <w:tr w14:paraId="4BB97CF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57056AD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5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158EB23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about.dimensions[4][1]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393530D6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[在此填写：about.dimensions[4][1]]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24B0E3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中文标题</w:t>
            </w:r>
          </w:p>
        </w:tc>
      </w:tr>
      <w:tr w14:paraId="479F199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1CD9279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5</w:t>
            </w:r>
          </w:p>
        </w:tc>
        <w:tc>
          <w:tcPr>
            <w:tcW w:w="2064" w:type="dxa"/>
            <w:vAlign w:val="center"/>
          </w:tcPr>
          <w:p w14:paraId="73C4C64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about.dimensions[4][2]</w:t>
            </w:r>
          </w:p>
        </w:tc>
        <w:tc>
          <w:tcPr>
            <w:tcW w:w="4432" w:type="dxa"/>
            <w:vAlign w:val="center"/>
          </w:tcPr>
          <w:p w14:paraId="578450E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[在此填写：about.dimensions[4][2]]</w:t>
            </w:r>
          </w:p>
        </w:tc>
        <w:tc>
          <w:tcPr>
            <w:tcW w:w="2664" w:type="dxa"/>
            <w:vAlign w:val="center"/>
          </w:tcPr>
          <w:p w14:paraId="613B55F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中文摘要</w:t>
            </w:r>
          </w:p>
        </w:tc>
      </w:tr>
      <w:tr w14:paraId="2DF451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62BBED7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5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5089C0D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about.dimensions[4][3]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01BD84D2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[在此填写：about.dimensions[4][3]]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78664E9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summary</w:t>
            </w:r>
          </w:p>
        </w:tc>
      </w:tr>
      <w:tr w14:paraId="3BD9840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1A2AB97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6</w:t>
            </w:r>
          </w:p>
        </w:tc>
        <w:tc>
          <w:tcPr>
            <w:tcW w:w="2064" w:type="dxa"/>
            <w:vAlign w:val="center"/>
          </w:tcPr>
          <w:p w14:paraId="28DFC95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about.dimensions[5][0]</w:t>
            </w:r>
          </w:p>
        </w:tc>
        <w:tc>
          <w:tcPr>
            <w:tcW w:w="4432" w:type="dxa"/>
            <w:vAlign w:val="center"/>
          </w:tcPr>
          <w:p w14:paraId="34FF9A1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[在此填写：about.dimensions[5][0]]</w:t>
            </w:r>
          </w:p>
        </w:tc>
        <w:tc>
          <w:tcPr>
            <w:tcW w:w="2664" w:type="dxa"/>
            <w:vAlign w:val="center"/>
          </w:tcPr>
          <w:p w14:paraId="69634E3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英文标题</w:t>
            </w:r>
          </w:p>
        </w:tc>
      </w:tr>
      <w:tr w14:paraId="2F91548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707582C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6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2AEB578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about.dimensions[5][1]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399FEDC1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[在此填写：about.dimensions[5][1]]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46914CA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中文标题</w:t>
            </w:r>
          </w:p>
        </w:tc>
      </w:tr>
      <w:tr w14:paraId="42F6BDE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3BA5F5A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6</w:t>
            </w:r>
          </w:p>
        </w:tc>
        <w:tc>
          <w:tcPr>
            <w:tcW w:w="2064" w:type="dxa"/>
            <w:vAlign w:val="center"/>
          </w:tcPr>
          <w:p w14:paraId="1A21A11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about.dimensions[5][2]</w:t>
            </w:r>
          </w:p>
        </w:tc>
        <w:tc>
          <w:tcPr>
            <w:tcW w:w="4432" w:type="dxa"/>
            <w:vAlign w:val="center"/>
          </w:tcPr>
          <w:p w14:paraId="511579A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[在此填写：about.dimensions[5][2]]</w:t>
            </w:r>
          </w:p>
        </w:tc>
        <w:tc>
          <w:tcPr>
            <w:tcW w:w="2664" w:type="dxa"/>
            <w:vAlign w:val="center"/>
          </w:tcPr>
          <w:p w14:paraId="4909BB4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中文摘要</w:t>
            </w:r>
          </w:p>
        </w:tc>
      </w:tr>
      <w:tr w14:paraId="16C49EA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4FF8884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About 维度 6</w:t>
            </w:r>
          </w:p>
        </w:tc>
        <w:tc>
          <w:tcPr>
            <w:tcW w:w="2064" w:type="dxa"/>
            <w:shd w:val="clear" w:color="auto" w:fill="F5F8FA"/>
            <w:vAlign w:val="center"/>
          </w:tcPr>
          <w:p w14:paraId="4355F7A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about.dimensions[5][3]</w:t>
            </w:r>
          </w:p>
        </w:tc>
        <w:tc>
          <w:tcPr>
            <w:tcW w:w="4432" w:type="dxa"/>
            <w:shd w:val="clear" w:color="auto" w:fill="F5F8FA"/>
            <w:vAlign w:val="center"/>
          </w:tcPr>
          <w:p w14:paraId="449A8BED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[在此填写：about.dimensions[5][3]]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1F9B211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summary</w:t>
            </w:r>
          </w:p>
        </w:tc>
      </w:tr>
    </w:tbl>
    <w:p w14:paraId="631DF4AA">
      <w:pPr>
        <w:spacing w:after="20"/>
        <w:rPr>
          <w:rFonts w:hint="eastAsia" w:ascii="Noto Sans SC" w:hAnsi="Noto Sans SC" w:eastAsia="Noto Sans SC" w:cs="Noto Sans SC"/>
        </w:rPr>
      </w:pPr>
    </w:p>
    <w:p w14:paraId="2DDB92AA">
      <w:pPr>
        <w:pStyle w:val="3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 xml:space="preserve">三 </w:t>
      </w:r>
      <w:r>
        <w:rPr>
          <w:rFonts w:hint="eastAsia" w:ascii="Noto Sans SC" w:hAnsi="Noto Sans SC" w:eastAsia="Noto Sans SC" w:cs="Noto Sans SC"/>
          <w:lang w:val="en-US" w:eastAsia="zh-CN"/>
        </w:rPr>
        <w:t xml:space="preserve">  </w:t>
      </w:r>
      <w:r>
        <w:rPr>
          <w:rFonts w:hint="eastAsia" w:ascii="Noto Sans SC" w:hAnsi="Noto Sans SC" w:eastAsia="Noto Sans SC" w:cs="Noto Sans SC"/>
        </w:rPr>
        <w:t>Clinical 临床 / 工作</w:t>
      </w:r>
    </w:p>
    <w:p w14:paraId="454EAB1B">
      <w:pPr>
        <w:spacing w:after="120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每张卡片包含英文名、中文名、双语描述和标签。若某一类工作不适用，可整组留空并由 Agent 隐藏该卡片。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2076"/>
        <w:gridCol w:w="4326"/>
        <w:gridCol w:w="2664"/>
      </w:tblGrid>
      <w:tr w14:paraId="446BCE8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243B53"/>
            <w:vAlign w:val="center"/>
          </w:tcPr>
          <w:p w14:paraId="1A9F6FF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网站区域</w:t>
            </w:r>
          </w:p>
        </w:tc>
        <w:tc>
          <w:tcPr>
            <w:tcW w:w="2076" w:type="dxa"/>
            <w:shd w:val="clear" w:color="auto" w:fill="243B53"/>
            <w:vAlign w:val="center"/>
          </w:tcPr>
          <w:p w14:paraId="11C728D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字段路径</w:t>
            </w:r>
          </w:p>
        </w:tc>
        <w:tc>
          <w:tcPr>
            <w:tcW w:w="4326" w:type="dxa"/>
            <w:shd w:val="clear" w:color="auto" w:fill="243B53"/>
            <w:vAlign w:val="center"/>
          </w:tcPr>
          <w:p w14:paraId="421B4C7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可编辑内容</w:t>
            </w:r>
          </w:p>
        </w:tc>
        <w:tc>
          <w:tcPr>
            <w:tcW w:w="2664" w:type="dxa"/>
            <w:shd w:val="clear" w:color="auto" w:fill="243B53"/>
            <w:vAlign w:val="center"/>
          </w:tcPr>
          <w:p w14:paraId="11D22FF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填写提示</w:t>
            </w:r>
          </w:p>
        </w:tc>
      </w:tr>
      <w:tr w14:paraId="2EF44A9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364732C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</w:t>
            </w:r>
          </w:p>
        </w:tc>
        <w:tc>
          <w:tcPr>
            <w:tcW w:w="2076" w:type="dxa"/>
            <w:vAlign w:val="center"/>
          </w:tcPr>
          <w:p w14:paraId="072ACAC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clinical.intro[0]</w:t>
            </w:r>
          </w:p>
        </w:tc>
        <w:tc>
          <w:tcPr>
            <w:tcW w:w="4326" w:type="dxa"/>
            <w:vAlign w:val="center"/>
          </w:tcPr>
          <w:p w14:paraId="77448590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[在此填写：clinical.intro[0]]</w:t>
            </w:r>
          </w:p>
        </w:tc>
        <w:tc>
          <w:tcPr>
            <w:tcW w:w="2664" w:type="dxa"/>
            <w:vAlign w:val="center"/>
          </w:tcPr>
          <w:p w14:paraId="6DFEC29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中文导语</w:t>
            </w:r>
          </w:p>
        </w:tc>
      </w:tr>
      <w:tr w14:paraId="161DB8D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017F4EA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4453644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clinical.intro[1]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795DB920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[在此填写：clinical.intro[1]]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3A57123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intro</w:t>
            </w:r>
          </w:p>
        </w:tc>
      </w:tr>
      <w:tr w14:paraId="7CEC08B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3272CD0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1</w:t>
            </w:r>
          </w:p>
        </w:tc>
        <w:tc>
          <w:tcPr>
            <w:tcW w:w="2076" w:type="dxa"/>
            <w:vAlign w:val="center"/>
          </w:tcPr>
          <w:p w14:paraId="04689CD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clinical.cards[0].name</w:t>
            </w:r>
          </w:p>
        </w:tc>
        <w:tc>
          <w:tcPr>
            <w:tcW w:w="4326" w:type="dxa"/>
            <w:vAlign w:val="center"/>
          </w:tcPr>
          <w:p w14:paraId="394A5F9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[在此填写：clinical.cards[0].name]</w:t>
            </w:r>
          </w:p>
        </w:tc>
        <w:tc>
          <w:tcPr>
            <w:tcW w:w="2664" w:type="dxa"/>
            <w:vAlign w:val="center"/>
          </w:tcPr>
          <w:p w14:paraId="656F7A1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英文名称</w:t>
            </w:r>
          </w:p>
        </w:tc>
      </w:tr>
      <w:tr w14:paraId="5975D33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1020C79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1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12CB9FE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clinical.cards[0].zh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1A05BAD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[在此填写：clinical.cards[0].zh]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40061EE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中文名称</w:t>
            </w:r>
          </w:p>
        </w:tc>
      </w:tr>
      <w:tr w14:paraId="5DD7786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567B1D1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1</w:t>
            </w:r>
          </w:p>
        </w:tc>
        <w:tc>
          <w:tcPr>
            <w:tcW w:w="2076" w:type="dxa"/>
            <w:vAlign w:val="center"/>
          </w:tcPr>
          <w:p w14:paraId="5ACEC68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clinical.cards[0].body[0]</w:t>
            </w:r>
          </w:p>
        </w:tc>
        <w:tc>
          <w:tcPr>
            <w:tcW w:w="4326" w:type="dxa"/>
            <w:vAlign w:val="center"/>
          </w:tcPr>
          <w:p w14:paraId="0839AEB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[在此填写：clinical.cards[0].body[0]]</w:t>
            </w:r>
          </w:p>
        </w:tc>
        <w:tc>
          <w:tcPr>
            <w:tcW w:w="2664" w:type="dxa"/>
            <w:vAlign w:val="center"/>
          </w:tcPr>
          <w:p w14:paraId="0E19B8A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中文描述</w:t>
            </w:r>
          </w:p>
        </w:tc>
      </w:tr>
      <w:tr w14:paraId="60F1A1C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3B8129C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1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4D43E1D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clinical.cards[0].body[1]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4D16027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[在此填写：clinical.cards[0].body[1]]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1C79883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description</w:t>
            </w:r>
          </w:p>
        </w:tc>
      </w:tr>
      <w:tr w14:paraId="572E76E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4E528DD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1</w:t>
            </w:r>
          </w:p>
        </w:tc>
        <w:tc>
          <w:tcPr>
            <w:tcW w:w="2076" w:type="dxa"/>
            <w:vAlign w:val="center"/>
          </w:tcPr>
          <w:p w14:paraId="4DD375C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clinical.cards[0].tag</w:t>
            </w:r>
          </w:p>
        </w:tc>
        <w:tc>
          <w:tcPr>
            <w:tcW w:w="4326" w:type="dxa"/>
            <w:vAlign w:val="center"/>
          </w:tcPr>
          <w:p w14:paraId="24848773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[在此填写：clinical.cards[0].tag]</w:t>
            </w:r>
          </w:p>
        </w:tc>
        <w:tc>
          <w:tcPr>
            <w:tcW w:w="2664" w:type="dxa"/>
            <w:vAlign w:val="center"/>
          </w:tcPr>
          <w:p w14:paraId="2FC6C89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标签</w:t>
            </w:r>
          </w:p>
        </w:tc>
      </w:tr>
      <w:tr w14:paraId="6D53101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6B081F0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2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44AEEB4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clinical.cards[1].name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269866D7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[在此填写：clinical.cards[1].name]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79DD31D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英文名称</w:t>
            </w:r>
          </w:p>
        </w:tc>
      </w:tr>
      <w:tr w14:paraId="53D15C1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690607E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2</w:t>
            </w:r>
          </w:p>
        </w:tc>
        <w:tc>
          <w:tcPr>
            <w:tcW w:w="2076" w:type="dxa"/>
            <w:vAlign w:val="center"/>
          </w:tcPr>
          <w:p w14:paraId="5001E68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clinical.cards[1].zh</w:t>
            </w:r>
          </w:p>
        </w:tc>
        <w:tc>
          <w:tcPr>
            <w:tcW w:w="4326" w:type="dxa"/>
            <w:vAlign w:val="center"/>
          </w:tcPr>
          <w:p w14:paraId="2140DEC1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[在此填写：clinical.cards[1].zh]</w:t>
            </w:r>
          </w:p>
        </w:tc>
        <w:tc>
          <w:tcPr>
            <w:tcW w:w="2664" w:type="dxa"/>
            <w:vAlign w:val="center"/>
          </w:tcPr>
          <w:p w14:paraId="38CDAF8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中文名称</w:t>
            </w:r>
          </w:p>
        </w:tc>
      </w:tr>
      <w:tr w14:paraId="21F17DC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2219148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2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6892CD3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clinical.cards[1].body[0]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638D4CA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[在此填写：clinical.cards[1].body[0]]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0DF72D3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中文描述</w:t>
            </w:r>
          </w:p>
        </w:tc>
      </w:tr>
      <w:tr w14:paraId="01D8305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1F8E98C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2</w:t>
            </w:r>
          </w:p>
        </w:tc>
        <w:tc>
          <w:tcPr>
            <w:tcW w:w="2076" w:type="dxa"/>
            <w:vAlign w:val="center"/>
          </w:tcPr>
          <w:p w14:paraId="58A5F6F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clinical.cards[1].body[1]</w:t>
            </w:r>
          </w:p>
        </w:tc>
        <w:tc>
          <w:tcPr>
            <w:tcW w:w="4326" w:type="dxa"/>
            <w:vAlign w:val="center"/>
          </w:tcPr>
          <w:p w14:paraId="768680C6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[在此填写：clinical.cards[1].body[1]]</w:t>
            </w:r>
          </w:p>
        </w:tc>
        <w:tc>
          <w:tcPr>
            <w:tcW w:w="2664" w:type="dxa"/>
            <w:vAlign w:val="center"/>
          </w:tcPr>
          <w:p w14:paraId="6CBAAA1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description</w:t>
            </w:r>
          </w:p>
        </w:tc>
      </w:tr>
      <w:tr w14:paraId="429D2E7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27C4384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2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59156DF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clinical.cards[1].tag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7B57B73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[在此填写：clinical.cards[1].tag]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2C03E9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标签</w:t>
            </w:r>
          </w:p>
        </w:tc>
      </w:tr>
      <w:tr w14:paraId="7AF451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17ACF45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3</w:t>
            </w:r>
          </w:p>
        </w:tc>
        <w:tc>
          <w:tcPr>
            <w:tcW w:w="2076" w:type="dxa"/>
            <w:vAlign w:val="center"/>
          </w:tcPr>
          <w:p w14:paraId="6ED9583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clinical.cards[2].name</w:t>
            </w:r>
          </w:p>
        </w:tc>
        <w:tc>
          <w:tcPr>
            <w:tcW w:w="4326" w:type="dxa"/>
            <w:vAlign w:val="center"/>
          </w:tcPr>
          <w:p w14:paraId="2C586D6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[在此填写：clinical.cards[2].name]</w:t>
            </w:r>
          </w:p>
        </w:tc>
        <w:tc>
          <w:tcPr>
            <w:tcW w:w="2664" w:type="dxa"/>
            <w:vAlign w:val="center"/>
          </w:tcPr>
          <w:p w14:paraId="369C026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英文名称</w:t>
            </w:r>
          </w:p>
        </w:tc>
      </w:tr>
      <w:tr w14:paraId="0CFC21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7AFF9A3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3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75F3ED2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clinical.cards[2].zh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37979432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[在此填写：clinical.cards[2].zh]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B52B4C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中文名称</w:t>
            </w:r>
          </w:p>
        </w:tc>
      </w:tr>
      <w:tr w14:paraId="7B2BDC5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3911821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3</w:t>
            </w:r>
          </w:p>
        </w:tc>
        <w:tc>
          <w:tcPr>
            <w:tcW w:w="2076" w:type="dxa"/>
            <w:vAlign w:val="center"/>
          </w:tcPr>
          <w:p w14:paraId="0D981E4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clinical.cards[2].body[0]</w:t>
            </w:r>
          </w:p>
        </w:tc>
        <w:tc>
          <w:tcPr>
            <w:tcW w:w="4326" w:type="dxa"/>
            <w:vAlign w:val="center"/>
          </w:tcPr>
          <w:p w14:paraId="4987FCF1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[在此填写：clinical.cards[2].body[0]]</w:t>
            </w:r>
          </w:p>
        </w:tc>
        <w:tc>
          <w:tcPr>
            <w:tcW w:w="2664" w:type="dxa"/>
            <w:vAlign w:val="center"/>
          </w:tcPr>
          <w:p w14:paraId="1C2643A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中文描述</w:t>
            </w:r>
          </w:p>
        </w:tc>
      </w:tr>
      <w:tr w14:paraId="6FCA961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191C342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3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7049FE2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clinical.cards[2].body[1]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5BED18D4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[在此填写：clinical.cards[2].body[1]]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C73D7E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description</w:t>
            </w:r>
          </w:p>
        </w:tc>
      </w:tr>
      <w:tr w14:paraId="2D428EB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587BD7E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3</w:t>
            </w:r>
          </w:p>
        </w:tc>
        <w:tc>
          <w:tcPr>
            <w:tcW w:w="2076" w:type="dxa"/>
            <w:vAlign w:val="center"/>
          </w:tcPr>
          <w:p w14:paraId="010EC0D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clinical.cards[2].tag</w:t>
            </w:r>
          </w:p>
        </w:tc>
        <w:tc>
          <w:tcPr>
            <w:tcW w:w="4326" w:type="dxa"/>
            <w:vAlign w:val="center"/>
          </w:tcPr>
          <w:p w14:paraId="44208D35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[在此填写：clinical.cards[2].tag]</w:t>
            </w:r>
          </w:p>
        </w:tc>
        <w:tc>
          <w:tcPr>
            <w:tcW w:w="2664" w:type="dxa"/>
            <w:vAlign w:val="center"/>
          </w:tcPr>
          <w:p w14:paraId="251BECD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标签</w:t>
            </w:r>
          </w:p>
        </w:tc>
      </w:tr>
      <w:tr w14:paraId="5A9998B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7AD547D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4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512331A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clinical.cards[3].name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207C5C2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[在此填写：clinical.cards[3].name]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1B6E66B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英文名称</w:t>
            </w:r>
          </w:p>
        </w:tc>
      </w:tr>
      <w:tr w14:paraId="2BBA41F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3FC5D16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4</w:t>
            </w:r>
          </w:p>
        </w:tc>
        <w:tc>
          <w:tcPr>
            <w:tcW w:w="2076" w:type="dxa"/>
            <w:vAlign w:val="center"/>
          </w:tcPr>
          <w:p w14:paraId="24C13FB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clinical.cards[3].zh</w:t>
            </w:r>
          </w:p>
        </w:tc>
        <w:tc>
          <w:tcPr>
            <w:tcW w:w="4326" w:type="dxa"/>
            <w:vAlign w:val="center"/>
          </w:tcPr>
          <w:p w14:paraId="798C5E1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[在此填写：clinical.cards[3].zh]</w:t>
            </w:r>
          </w:p>
        </w:tc>
        <w:tc>
          <w:tcPr>
            <w:tcW w:w="2664" w:type="dxa"/>
            <w:vAlign w:val="center"/>
          </w:tcPr>
          <w:p w14:paraId="76C51DF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中文名称</w:t>
            </w:r>
          </w:p>
        </w:tc>
      </w:tr>
      <w:tr w14:paraId="3A223FE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40DFA6E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4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343C9F9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clinical.cards[3].body[0]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0605D1F3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[在此填写：clinical.cards[3].body[0]]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733395F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中文描述</w:t>
            </w:r>
          </w:p>
        </w:tc>
      </w:tr>
      <w:tr w14:paraId="1DA8EC7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6A581AD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4</w:t>
            </w:r>
          </w:p>
        </w:tc>
        <w:tc>
          <w:tcPr>
            <w:tcW w:w="2076" w:type="dxa"/>
            <w:vAlign w:val="center"/>
          </w:tcPr>
          <w:p w14:paraId="570A2F1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clinical.cards[3].body[1]</w:t>
            </w:r>
          </w:p>
        </w:tc>
        <w:tc>
          <w:tcPr>
            <w:tcW w:w="4326" w:type="dxa"/>
            <w:vAlign w:val="center"/>
          </w:tcPr>
          <w:p w14:paraId="6BC07900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[在此填写：clinical.cards[3].body[1]]</w:t>
            </w:r>
          </w:p>
        </w:tc>
        <w:tc>
          <w:tcPr>
            <w:tcW w:w="2664" w:type="dxa"/>
            <w:vAlign w:val="center"/>
          </w:tcPr>
          <w:p w14:paraId="6DD6287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description</w:t>
            </w:r>
          </w:p>
        </w:tc>
      </w:tr>
      <w:tr w14:paraId="6CA58DE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shd w:val="clear" w:color="auto" w:fill="F5F8FA"/>
            <w:vAlign w:val="center"/>
          </w:tcPr>
          <w:p w14:paraId="6AFF580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Clinical 卡片 4</w:t>
            </w:r>
          </w:p>
        </w:tc>
        <w:tc>
          <w:tcPr>
            <w:tcW w:w="2076" w:type="dxa"/>
            <w:shd w:val="clear" w:color="auto" w:fill="F5F8FA"/>
            <w:vAlign w:val="center"/>
          </w:tcPr>
          <w:p w14:paraId="7E9D541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clinical.cards[3].tag</w:t>
            </w:r>
          </w:p>
        </w:tc>
        <w:tc>
          <w:tcPr>
            <w:tcW w:w="4326" w:type="dxa"/>
            <w:shd w:val="clear" w:color="auto" w:fill="F5F8FA"/>
            <w:vAlign w:val="center"/>
          </w:tcPr>
          <w:p w14:paraId="0A9FFE5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[在此填写：clinical.cards[3].tag]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18768F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标签</w:t>
            </w:r>
          </w:p>
        </w:tc>
      </w:tr>
    </w:tbl>
    <w:p w14:paraId="5AEF1396">
      <w:pPr>
        <w:spacing w:after="20"/>
        <w:rPr>
          <w:rFonts w:hint="eastAsia" w:ascii="Noto Sans SC" w:hAnsi="Noto Sans SC" w:eastAsia="Noto Sans SC" w:cs="Noto Sans SC"/>
        </w:rPr>
      </w:pPr>
    </w:p>
    <w:p w14:paraId="30926F1D">
      <w:pPr>
        <w:pStyle w:val="3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 xml:space="preserve">四 </w:t>
      </w:r>
      <w:r>
        <w:rPr>
          <w:rFonts w:hint="eastAsia" w:ascii="Noto Sans SC" w:hAnsi="Noto Sans SC" w:eastAsia="Noto Sans SC" w:cs="Noto Sans SC"/>
          <w:lang w:val="en-US" w:eastAsia="zh-CN"/>
        </w:rPr>
        <w:t xml:space="preserve">  </w:t>
      </w:r>
      <w:r>
        <w:rPr>
          <w:rFonts w:hint="eastAsia" w:ascii="Noto Sans SC" w:hAnsi="Noto Sans SC" w:eastAsia="Noto Sans SC" w:cs="Noto Sans SC"/>
        </w:rPr>
        <w:t>Journey 教育 / 工作经历</w:t>
      </w:r>
    </w:p>
    <w:p w14:paraId="1C8DB493">
      <w:pPr>
        <w:spacing w:after="120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按时间从早到晚填写；机构 Logo 和视频编号不在本 Word 表中修改。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089"/>
        <w:gridCol w:w="4643"/>
        <w:gridCol w:w="2664"/>
      </w:tblGrid>
      <w:tr w14:paraId="3FA66F5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243B53"/>
            <w:vAlign w:val="center"/>
          </w:tcPr>
          <w:p w14:paraId="464DEA1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网站区域</w:t>
            </w:r>
          </w:p>
        </w:tc>
        <w:tc>
          <w:tcPr>
            <w:tcW w:w="2089" w:type="dxa"/>
            <w:shd w:val="clear" w:color="auto" w:fill="243B53"/>
            <w:vAlign w:val="center"/>
          </w:tcPr>
          <w:p w14:paraId="40830BA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字段路径</w:t>
            </w:r>
          </w:p>
        </w:tc>
        <w:tc>
          <w:tcPr>
            <w:tcW w:w="4643" w:type="dxa"/>
            <w:shd w:val="clear" w:color="auto" w:fill="243B53"/>
            <w:vAlign w:val="center"/>
          </w:tcPr>
          <w:p w14:paraId="28F1B51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可编辑内容</w:t>
            </w:r>
          </w:p>
        </w:tc>
        <w:tc>
          <w:tcPr>
            <w:tcW w:w="2664" w:type="dxa"/>
            <w:shd w:val="clear" w:color="auto" w:fill="243B53"/>
            <w:vAlign w:val="center"/>
          </w:tcPr>
          <w:p w14:paraId="17EF15A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填写提示</w:t>
            </w:r>
          </w:p>
        </w:tc>
      </w:tr>
      <w:tr w14:paraId="7245E6D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5FDD1D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Journey</w:t>
            </w:r>
          </w:p>
        </w:tc>
        <w:tc>
          <w:tcPr>
            <w:tcW w:w="2089" w:type="dxa"/>
            <w:vAlign w:val="center"/>
          </w:tcPr>
          <w:p w14:paraId="0B6B259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journey.intro[0]</w:t>
            </w:r>
          </w:p>
        </w:tc>
        <w:tc>
          <w:tcPr>
            <w:tcW w:w="4643" w:type="dxa"/>
            <w:vAlign w:val="center"/>
          </w:tcPr>
          <w:p w14:paraId="6B487FB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[在此填写：journey.intro[0]]</w:t>
            </w:r>
          </w:p>
        </w:tc>
        <w:tc>
          <w:tcPr>
            <w:tcW w:w="2664" w:type="dxa"/>
            <w:vAlign w:val="center"/>
          </w:tcPr>
          <w:p w14:paraId="03F6FC5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中文导语</w:t>
            </w:r>
          </w:p>
        </w:tc>
      </w:tr>
      <w:tr w14:paraId="548A2E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39BA2A1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Journey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5C1E222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journey.intro[1]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63AC5625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[在此填写：journey.intro[1]]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354F126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intro</w:t>
            </w:r>
          </w:p>
        </w:tc>
      </w:tr>
      <w:tr w14:paraId="4450E21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5579F99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1</w:t>
            </w:r>
          </w:p>
        </w:tc>
        <w:tc>
          <w:tcPr>
            <w:tcW w:w="2089" w:type="dxa"/>
            <w:vAlign w:val="center"/>
          </w:tcPr>
          <w:p w14:paraId="00C4351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journey.entries[0][0]</w:t>
            </w:r>
          </w:p>
        </w:tc>
        <w:tc>
          <w:tcPr>
            <w:tcW w:w="4643" w:type="dxa"/>
            <w:vAlign w:val="center"/>
          </w:tcPr>
          <w:p w14:paraId="216C523E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[在此填写：journey.entries[0][0]]</w:t>
            </w:r>
          </w:p>
        </w:tc>
        <w:tc>
          <w:tcPr>
            <w:tcW w:w="2664" w:type="dxa"/>
            <w:vAlign w:val="center"/>
          </w:tcPr>
          <w:p w14:paraId="3C1E178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时间段</w:t>
            </w:r>
          </w:p>
        </w:tc>
      </w:tr>
      <w:tr w14:paraId="1F4A745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4DA0447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1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40227AD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journey.entries[0][1]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1A70CEF4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[在此填写：journey.entries[0][1]]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316ABCA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英文机构</w:t>
            </w:r>
          </w:p>
        </w:tc>
      </w:tr>
      <w:tr w14:paraId="0804BB2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4CA39A8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1</w:t>
            </w:r>
          </w:p>
        </w:tc>
        <w:tc>
          <w:tcPr>
            <w:tcW w:w="2089" w:type="dxa"/>
            <w:vAlign w:val="center"/>
          </w:tcPr>
          <w:p w14:paraId="0F21137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journey.entries[0][2]</w:t>
            </w:r>
          </w:p>
        </w:tc>
        <w:tc>
          <w:tcPr>
            <w:tcW w:w="4643" w:type="dxa"/>
            <w:vAlign w:val="center"/>
          </w:tcPr>
          <w:p w14:paraId="70F30A8C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[在此填写：journey.entries[0][2]]</w:t>
            </w:r>
          </w:p>
        </w:tc>
        <w:tc>
          <w:tcPr>
            <w:tcW w:w="2664" w:type="dxa"/>
            <w:vAlign w:val="center"/>
          </w:tcPr>
          <w:p w14:paraId="04B76FF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中文机构</w:t>
            </w:r>
          </w:p>
        </w:tc>
      </w:tr>
      <w:tr w14:paraId="395E439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53D2B2D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1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6F95F5E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journey.entries[0][3]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05AA177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[在此填写：journey.entries[0][3]]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1869931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中文经历</w:t>
            </w:r>
          </w:p>
        </w:tc>
      </w:tr>
      <w:tr w14:paraId="66C218F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D5B418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1</w:t>
            </w:r>
          </w:p>
        </w:tc>
        <w:tc>
          <w:tcPr>
            <w:tcW w:w="2089" w:type="dxa"/>
            <w:vAlign w:val="center"/>
          </w:tcPr>
          <w:p w14:paraId="1F3531D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journey.entries[0][4]</w:t>
            </w:r>
          </w:p>
        </w:tc>
        <w:tc>
          <w:tcPr>
            <w:tcW w:w="4643" w:type="dxa"/>
            <w:vAlign w:val="center"/>
          </w:tcPr>
          <w:p w14:paraId="1D27563C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[在此填写：journey.entries[0][4]]</w:t>
            </w:r>
          </w:p>
        </w:tc>
        <w:tc>
          <w:tcPr>
            <w:tcW w:w="2664" w:type="dxa"/>
            <w:vAlign w:val="center"/>
          </w:tcPr>
          <w:p w14:paraId="348FBE2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experience</w:t>
            </w:r>
          </w:p>
        </w:tc>
      </w:tr>
      <w:tr w14:paraId="616D6F2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13C3C4D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2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7C6DCC2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journey.entries[1][0]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60B924DD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[在此填写：journey.entries[1][0]]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6B0E3CE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时间段</w:t>
            </w:r>
          </w:p>
        </w:tc>
      </w:tr>
      <w:tr w14:paraId="3E7C2D2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0541626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2</w:t>
            </w:r>
          </w:p>
        </w:tc>
        <w:tc>
          <w:tcPr>
            <w:tcW w:w="2089" w:type="dxa"/>
            <w:vAlign w:val="center"/>
          </w:tcPr>
          <w:p w14:paraId="314A784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journey.entries[1][1]</w:t>
            </w:r>
          </w:p>
        </w:tc>
        <w:tc>
          <w:tcPr>
            <w:tcW w:w="4643" w:type="dxa"/>
            <w:vAlign w:val="center"/>
          </w:tcPr>
          <w:p w14:paraId="70F60E8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[在此填写：journey.entries[1][1]]</w:t>
            </w:r>
          </w:p>
        </w:tc>
        <w:tc>
          <w:tcPr>
            <w:tcW w:w="2664" w:type="dxa"/>
            <w:vAlign w:val="center"/>
          </w:tcPr>
          <w:p w14:paraId="5BE1DAD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英文机构</w:t>
            </w:r>
          </w:p>
        </w:tc>
      </w:tr>
      <w:tr w14:paraId="1555E5F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0F07CFA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2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773BEF5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journey.entries[1][2]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315C87E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[在此填写：journey.entries[1][2]]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7DA231A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中文机构</w:t>
            </w:r>
          </w:p>
        </w:tc>
      </w:tr>
      <w:tr w14:paraId="5F780E1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542E36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2</w:t>
            </w:r>
          </w:p>
        </w:tc>
        <w:tc>
          <w:tcPr>
            <w:tcW w:w="2089" w:type="dxa"/>
            <w:vAlign w:val="center"/>
          </w:tcPr>
          <w:p w14:paraId="54DE876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journey.entries[1][3]</w:t>
            </w:r>
          </w:p>
        </w:tc>
        <w:tc>
          <w:tcPr>
            <w:tcW w:w="4643" w:type="dxa"/>
            <w:vAlign w:val="center"/>
          </w:tcPr>
          <w:p w14:paraId="6778141E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[在此填写：journey.entries[1][3]]</w:t>
            </w:r>
          </w:p>
        </w:tc>
        <w:tc>
          <w:tcPr>
            <w:tcW w:w="2664" w:type="dxa"/>
            <w:vAlign w:val="center"/>
          </w:tcPr>
          <w:p w14:paraId="678EA07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中文经历</w:t>
            </w:r>
          </w:p>
        </w:tc>
      </w:tr>
      <w:tr w14:paraId="2C2B2E3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1D7E1B7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2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68C9AEF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journey.entries[1][4]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0F2A8B73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[在此填写：journey.entries[1][4]]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4BB1D0E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experience</w:t>
            </w:r>
          </w:p>
        </w:tc>
      </w:tr>
      <w:tr w14:paraId="357AAC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02B3AEE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3</w:t>
            </w:r>
          </w:p>
        </w:tc>
        <w:tc>
          <w:tcPr>
            <w:tcW w:w="2089" w:type="dxa"/>
            <w:vAlign w:val="center"/>
          </w:tcPr>
          <w:p w14:paraId="29B8315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journey.entries[2][0]</w:t>
            </w:r>
          </w:p>
        </w:tc>
        <w:tc>
          <w:tcPr>
            <w:tcW w:w="4643" w:type="dxa"/>
            <w:vAlign w:val="center"/>
          </w:tcPr>
          <w:p w14:paraId="31B17D9A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[在此填写：journey.entries[2][0]]</w:t>
            </w:r>
          </w:p>
        </w:tc>
        <w:tc>
          <w:tcPr>
            <w:tcW w:w="2664" w:type="dxa"/>
            <w:vAlign w:val="center"/>
          </w:tcPr>
          <w:p w14:paraId="70C5E45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时间段</w:t>
            </w:r>
          </w:p>
        </w:tc>
      </w:tr>
      <w:tr w14:paraId="2C7889D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4F23AA4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3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3147F9C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journey.entries[2][1]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169147C7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[在此填写：journey.entries[2][1]]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DE6087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英文机构</w:t>
            </w:r>
          </w:p>
        </w:tc>
      </w:tr>
      <w:tr w14:paraId="552E41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65CBA1C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3</w:t>
            </w:r>
          </w:p>
        </w:tc>
        <w:tc>
          <w:tcPr>
            <w:tcW w:w="2089" w:type="dxa"/>
            <w:vAlign w:val="center"/>
          </w:tcPr>
          <w:p w14:paraId="6ABBAA7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journey.entries[2][2]</w:t>
            </w:r>
          </w:p>
        </w:tc>
        <w:tc>
          <w:tcPr>
            <w:tcW w:w="4643" w:type="dxa"/>
            <w:vAlign w:val="center"/>
          </w:tcPr>
          <w:p w14:paraId="155D35CC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[在此填写：journey.entries[2][2]]</w:t>
            </w:r>
          </w:p>
        </w:tc>
        <w:tc>
          <w:tcPr>
            <w:tcW w:w="2664" w:type="dxa"/>
            <w:vAlign w:val="center"/>
          </w:tcPr>
          <w:p w14:paraId="3D22060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中文机构</w:t>
            </w:r>
          </w:p>
        </w:tc>
      </w:tr>
      <w:tr w14:paraId="2D3BB8B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5505724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3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5ACF25C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journey.entries[2][3]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19B1E4DE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[在此填写：journey.entries[2][3]]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4453CC5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中文经历</w:t>
            </w:r>
          </w:p>
        </w:tc>
      </w:tr>
      <w:tr w14:paraId="241469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675B005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3</w:t>
            </w:r>
          </w:p>
        </w:tc>
        <w:tc>
          <w:tcPr>
            <w:tcW w:w="2089" w:type="dxa"/>
            <w:vAlign w:val="center"/>
          </w:tcPr>
          <w:p w14:paraId="74A1B5A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journey.entries[2][4]</w:t>
            </w:r>
          </w:p>
        </w:tc>
        <w:tc>
          <w:tcPr>
            <w:tcW w:w="4643" w:type="dxa"/>
            <w:vAlign w:val="center"/>
          </w:tcPr>
          <w:p w14:paraId="107A948E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[在此填写：journey.entries[2][4]]</w:t>
            </w:r>
          </w:p>
        </w:tc>
        <w:tc>
          <w:tcPr>
            <w:tcW w:w="2664" w:type="dxa"/>
            <w:vAlign w:val="center"/>
          </w:tcPr>
          <w:p w14:paraId="3143962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experience</w:t>
            </w:r>
          </w:p>
        </w:tc>
      </w:tr>
      <w:tr w14:paraId="22C8778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3C96DFD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4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258AAA8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journey.entries[3][0]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1D4F02FC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[在此填写：journey.entries[3][0]]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4E3D783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时间 / 类型</w:t>
            </w:r>
          </w:p>
        </w:tc>
      </w:tr>
      <w:tr w14:paraId="7EF48BA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A79215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4</w:t>
            </w:r>
          </w:p>
        </w:tc>
        <w:tc>
          <w:tcPr>
            <w:tcW w:w="2089" w:type="dxa"/>
            <w:vAlign w:val="center"/>
          </w:tcPr>
          <w:p w14:paraId="25AF221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journey.entries[3][1]</w:t>
            </w:r>
          </w:p>
        </w:tc>
        <w:tc>
          <w:tcPr>
            <w:tcW w:w="4643" w:type="dxa"/>
            <w:vAlign w:val="center"/>
          </w:tcPr>
          <w:p w14:paraId="4754DEDE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[在此填写：journey.entries[3][1]]</w:t>
            </w:r>
          </w:p>
        </w:tc>
        <w:tc>
          <w:tcPr>
            <w:tcW w:w="2664" w:type="dxa"/>
            <w:vAlign w:val="center"/>
          </w:tcPr>
          <w:p w14:paraId="7095A04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英文机构 / 主题</w:t>
            </w:r>
          </w:p>
        </w:tc>
      </w:tr>
      <w:tr w14:paraId="43ECBD9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78ACDBD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4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5935B32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journey.entries[3][2]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33C9852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[在此填写：journey.entries[3][2]]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529557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中文机构 / 主题</w:t>
            </w:r>
          </w:p>
        </w:tc>
      </w:tr>
      <w:tr w14:paraId="3BEDDBD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7EB663A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4</w:t>
            </w:r>
          </w:p>
        </w:tc>
        <w:tc>
          <w:tcPr>
            <w:tcW w:w="2089" w:type="dxa"/>
            <w:vAlign w:val="center"/>
          </w:tcPr>
          <w:p w14:paraId="3FB85DE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journey.entries[3][3]</w:t>
            </w:r>
          </w:p>
        </w:tc>
        <w:tc>
          <w:tcPr>
            <w:tcW w:w="4643" w:type="dxa"/>
            <w:vAlign w:val="center"/>
          </w:tcPr>
          <w:p w14:paraId="1E33583D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[在此填写：journey.entries[3][3]]</w:t>
            </w:r>
          </w:p>
        </w:tc>
        <w:tc>
          <w:tcPr>
            <w:tcW w:w="2664" w:type="dxa"/>
            <w:vAlign w:val="center"/>
          </w:tcPr>
          <w:p w14:paraId="10AAB1F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中文经历</w:t>
            </w:r>
          </w:p>
        </w:tc>
      </w:tr>
      <w:tr w14:paraId="6F9B733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52E492D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4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262F81A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journey.entries[3][4]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255C3BE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[在此填写：journey.entries[3][4]]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6C40D17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experience</w:t>
            </w:r>
          </w:p>
        </w:tc>
      </w:tr>
      <w:tr w14:paraId="46C261D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039C65D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5</w:t>
            </w:r>
          </w:p>
        </w:tc>
        <w:tc>
          <w:tcPr>
            <w:tcW w:w="2089" w:type="dxa"/>
            <w:vAlign w:val="center"/>
          </w:tcPr>
          <w:p w14:paraId="17B4C44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journey.entries[4][0]</w:t>
            </w:r>
          </w:p>
        </w:tc>
        <w:tc>
          <w:tcPr>
            <w:tcW w:w="4643" w:type="dxa"/>
            <w:vAlign w:val="center"/>
          </w:tcPr>
          <w:p w14:paraId="02FF901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[在此填写：journey.entries[4][0]]</w:t>
            </w:r>
          </w:p>
        </w:tc>
        <w:tc>
          <w:tcPr>
            <w:tcW w:w="2664" w:type="dxa"/>
            <w:vAlign w:val="center"/>
          </w:tcPr>
          <w:p w14:paraId="0D41371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时间 / 类型</w:t>
            </w:r>
          </w:p>
        </w:tc>
      </w:tr>
      <w:tr w14:paraId="756BEE5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215A83B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5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0B8ED0C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journey.entries[4][1]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0CCFA294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[在此填写：journey.entries[4][1]]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3989F7F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英文机构 / 主题</w:t>
            </w:r>
          </w:p>
        </w:tc>
      </w:tr>
      <w:tr w14:paraId="1663A56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427E334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5</w:t>
            </w:r>
          </w:p>
        </w:tc>
        <w:tc>
          <w:tcPr>
            <w:tcW w:w="2089" w:type="dxa"/>
            <w:vAlign w:val="center"/>
          </w:tcPr>
          <w:p w14:paraId="7103F81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journey.entries[4][2]</w:t>
            </w:r>
          </w:p>
        </w:tc>
        <w:tc>
          <w:tcPr>
            <w:tcW w:w="4643" w:type="dxa"/>
            <w:vAlign w:val="center"/>
          </w:tcPr>
          <w:p w14:paraId="696535F2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[在此填写：journey.entries[4][2]]</w:t>
            </w:r>
          </w:p>
        </w:tc>
        <w:tc>
          <w:tcPr>
            <w:tcW w:w="2664" w:type="dxa"/>
            <w:vAlign w:val="center"/>
          </w:tcPr>
          <w:p w14:paraId="0A5A0B6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中文机构 / 主题</w:t>
            </w:r>
          </w:p>
        </w:tc>
      </w:tr>
      <w:tr w14:paraId="5E21F76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5F8FA"/>
            <w:vAlign w:val="center"/>
          </w:tcPr>
          <w:p w14:paraId="348945D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5</w:t>
            </w:r>
          </w:p>
        </w:tc>
        <w:tc>
          <w:tcPr>
            <w:tcW w:w="2089" w:type="dxa"/>
            <w:shd w:val="clear" w:color="auto" w:fill="F5F8FA"/>
            <w:vAlign w:val="center"/>
          </w:tcPr>
          <w:p w14:paraId="24BC12C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journey.entries[4][3]</w:t>
            </w:r>
          </w:p>
        </w:tc>
        <w:tc>
          <w:tcPr>
            <w:tcW w:w="4643" w:type="dxa"/>
            <w:shd w:val="clear" w:color="auto" w:fill="F5F8FA"/>
            <w:vAlign w:val="center"/>
          </w:tcPr>
          <w:p w14:paraId="581D2C8E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[在此填写：journey.entries[4][3]]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67D14DF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中文经历</w:t>
            </w:r>
          </w:p>
        </w:tc>
      </w:tr>
      <w:tr w14:paraId="4D990C9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C9A795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经历 5</w:t>
            </w:r>
          </w:p>
        </w:tc>
        <w:tc>
          <w:tcPr>
            <w:tcW w:w="2089" w:type="dxa"/>
            <w:vAlign w:val="center"/>
          </w:tcPr>
          <w:p w14:paraId="14458CA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journey.entries[4][4]</w:t>
            </w:r>
          </w:p>
        </w:tc>
        <w:tc>
          <w:tcPr>
            <w:tcW w:w="4643" w:type="dxa"/>
            <w:vAlign w:val="center"/>
          </w:tcPr>
          <w:p w14:paraId="5B1AB36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[在此填写：journey.entries[4][4]]</w:t>
            </w:r>
          </w:p>
        </w:tc>
        <w:tc>
          <w:tcPr>
            <w:tcW w:w="2664" w:type="dxa"/>
            <w:vAlign w:val="center"/>
          </w:tcPr>
          <w:p w14:paraId="6E527DC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experience</w:t>
            </w:r>
          </w:p>
        </w:tc>
      </w:tr>
    </w:tbl>
    <w:p w14:paraId="33153C8D">
      <w:pPr>
        <w:spacing w:after="20"/>
        <w:rPr>
          <w:rFonts w:hint="eastAsia" w:ascii="Noto Sans SC" w:hAnsi="Noto Sans SC" w:eastAsia="Noto Sans SC" w:cs="Noto Sans SC"/>
        </w:rPr>
      </w:pPr>
    </w:p>
    <w:p w14:paraId="25E8FD72">
      <w:pPr>
        <w:pStyle w:val="3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 xml:space="preserve">五 </w:t>
      </w:r>
      <w:r>
        <w:rPr>
          <w:rFonts w:hint="eastAsia" w:ascii="Noto Sans SC" w:hAnsi="Noto Sans SC" w:eastAsia="Noto Sans SC" w:cs="Noto Sans SC"/>
          <w:lang w:val="en-US" w:eastAsia="zh-CN"/>
        </w:rPr>
        <w:t xml:space="preserve">  </w:t>
      </w:r>
      <w:r>
        <w:rPr>
          <w:rFonts w:hint="eastAsia" w:ascii="Noto Sans SC" w:hAnsi="Noto Sans SC" w:eastAsia="Noto Sans SC" w:cs="Noto Sans SC"/>
        </w:rPr>
        <w:t>Research 研究主题</w:t>
      </w:r>
    </w:p>
    <w:p w14:paraId="1A0BDE47">
      <w:pPr>
        <w:spacing w:after="120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研究主题用于 Research 区标题和说明；标题中的换行请保留。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983"/>
        <w:gridCol w:w="4290"/>
        <w:gridCol w:w="2664"/>
      </w:tblGrid>
      <w:tr w14:paraId="41A49CF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shd w:val="clear" w:color="auto" w:fill="243B53"/>
            <w:vAlign w:val="center"/>
          </w:tcPr>
          <w:p w14:paraId="3C8CFD2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网站区域</w:t>
            </w:r>
          </w:p>
        </w:tc>
        <w:tc>
          <w:tcPr>
            <w:tcW w:w="1983" w:type="dxa"/>
            <w:shd w:val="clear" w:color="auto" w:fill="243B53"/>
            <w:vAlign w:val="center"/>
          </w:tcPr>
          <w:p w14:paraId="107D768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字段路径</w:t>
            </w:r>
          </w:p>
        </w:tc>
        <w:tc>
          <w:tcPr>
            <w:tcW w:w="4290" w:type="dxa"/>
            <w:shd w:val="clear" w:color="auto" w:fill="243B53"/>
            <w:vAlign w:val="center"/>
          </w:tcPr>
          <w:p w14:paraId="3FF2058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可编辑内容</w:t>
            </w:r>
          </w:p>
        </w:tc>
        <w:tc>
          <w:tcPr>
            <w:tcW w:w="2664" w:type="dxa"/>
            <w:shd w:val="clear" w:color="auto" w:fill="243B53"/>
            <w:vAlign w:val="center"/>
          </w:tcPr>
          <w:p w14:paraId="6F64C0E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填写提示</w:t>
            </w:r>
          </w:p>
        </w:tc>
      </w:tr>
      <w:tr w14:paraId="76B535F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vAlign w:val="center"/>
          </w:tcPr>
          <w:p w14:paraId="6584CB3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Research 主题 1</w:t>
            </w:r>
          </w:p>
        </w:tc>
        <w:tc>
          <w:tcPr>
            <w:tcW w:w="1983" w:type="dxa"/>
            <w:vAlign w:val="center"/>
          </w:tcPr>
          <w:p w14:paraId="40E3EA7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research.topics[0][0]</w:t>
            </w:r>
          </w:p>
        </w:tc>
        <w:tc>
          <w:tcPr>
            <w:tcW w:w="4290" w:type="dxa"/>
            <w:vAlign w:val="center"/>
          </w:tcPr>
          <w:p w14:paraId="7F358B27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[在此填写：research.topics[0][0]]</w:t>
            </w:r>
          </w:p>
        </w:tc>
        <w:tc>
          <w:tcPr>
            <w:tcW w:w="2664" w:type="dxa"/>
            <w:vAlign w:val="center"/>
          </w:tcPr>
          <w:p w14:paraId="6FFF641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英文标题；用换行控制排版</w:t>
            </w:r>
          </w:p>
        </w:tc>
      </w:tr>
      <w:tr w14:paraId="04477E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shd w:val="clear" w:color="auto" w:fill="F5F8FA"/>
            <w:vAlign w:val="center"/>
          </w:tcPr>
          <w:p w14:paraId="21BA54E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Research 主题 1</w:t>
            </w:r>
          </w:p>
        </w:tc>
        <w:tc>
          <w:tcPr>
            <w:tcW w:w="1983" w:type="dxa"/>
            <w:shd w:val="clear" w:color="auto" w:fill="F5F8FA"/>
            <w:vAlign w:val="center"/>
          </w:tcPr>
          <w:p w14:paraId="01821D0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research.topics[0][1]</w:t>
            </w:r>
          </w:p>
        </w:tc>
        <w:tc>
          <w:tcPr>
            <w:tcW w:w="4290" w:type="dxa"/>
            <w:shd w:val="clear" w:color="auto" w:fill="F5F8FA"/>
            <w:vAlign w:val="center"/>
          </w:tcPr>
          <w:p w14:paraId="40B1643C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[在此填写：research.topics[0][1]]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2066B35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中文主题</w:t>
            </w:r>
          </w:p>
        </w:tc>
      </w:tr>
      <w:tr w14:paraId="07A449F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vAlign w:val="center"/>
          </w:tcPr>
          <w:p w14:paraId="170F8B2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Research 主题 1</w:t>
            </w:r>
          </w:p>
        </w:tc>
        <w:tc>
          <w:tcPr>
            <w:tcW w:w="1983" w:type="dxa"/>
            <w:vAlign w:val="center"/>
          </w:tcPr>
          <w:p w14:paraId="651E8E79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research.topics[0][2]</w:t>
            </w:r>
          </w:p>
        </w:tc>
        <w:tc>
          <w:tcPr>
            <w:tcW w:w="4290" w:type="dxa"/>
            <w:vAlign w:val="center"/>
          </w:tcPr>
          <w:p w14:paraId="42130CE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[在此填写：research.topics[0][2]]</w:t>
            </w:r>
          </w:p>
        </w:tc>
        <w:tc>
          <w:tcPr>
            <w:tcW w:w="2664" w:type="dxa"/>
            <w:vAlign w:val="center"/>
          </w:tcPr>
          <w:p w14:paraId="44256CD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topic</w:t>
            </w:r>
          </w:p>
        </w:tc>
      </w:tr>
      <w:tr w14:paraId="0BC92FC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shd w:val="clear" w:color="auto" w:fill="F5F8FA"/>
            <w:vAlign w:val="center"/>
          </w:tcPr>
          <w:p w14:paraId="2C752B6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Research 主题 2</w:t>
            </w:r>
          </w:p>
        </w:tc>
        <w:tc>
          <w:tcPr>
            <w:tcW w:w="1983" w:type="dxa"/>
            <w:shd w:val="clear" w:color="auto" w:fill="F5F8FA"/>
            <w:vAlign w:val="center"/>
          </w:tcPr>
          <w:p w14:paraId="1146DB8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research.topics[1][0]</w:t>
            </w:r>
          </w:p>
        </w:tc>
        <w:tc>
          <w:tcPr>
            <w:tcW w:w="4290" w:type="dxa"/>
            <w:shd w:val="clear" w:color="auto" w:fill="F5F8FA"/>
            <w:vAlign w:val="center"/>
          </w:tcPr>
          <w:p w14:paraId="21597024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[在此填写：research.topics[1][0]]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79D3DB8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英文标题；用换行控制排版</w:t>
            </w:r>
          </w:p>
        </w:tc>
      </w:tr>
      <w:tr w14:paraId="2214118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vAlign w:val="center"/>
          </w:tcPr>
          <w:p w14:paraId="45CF5D5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Research 主题 2</w:t>
            </w:r>
          </w:p>
        </w:tc>
        <w:tc>
          <w:tcPr>
            <w:tcW w:w="1983" w:type="dxa"/>
            <w:vAlign w:val="center"/>
          </w:tcPr>
          <w:p w14:paraId="54ABBC0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research.topics[1][1]</w:t>
            </w:r>
          </w:p>
        </w:tc>
        <w:tc>
          <w:tcPr>
            <w:tcW w:w="4290" w:type="dxa"/>
            <w:vAlign w:val="center"/>
          </w:tcPr>
          <w:p w14:paraId="1785C7C9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[在此填写：research.topics[1][1]]</w:t>
            </w:r>
          </w:p>
        </w:tc>
        <w:tc>
          <w:tcPr>
            <w:tcW w:w="2664" w:type="dxa"/>
            <w:vAlign w:val="center"/>
          </w:tcPr>
          <w:p w14:paraId="7023022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中文主题</w:t>
            </w:r>
          </w:p>
        </w:tc>
      </w:tr>
      <w:tr w14:paraId="46FAD3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shd w:val="clear" w:color="auto" w:fill="F5F8FA"/>
            <w:vAlign w:val="center"/>
          </w:tcPr>
          <w:p w14:paraId="7BC4F7CA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Research 主题 2</w:t>
            </w:r>
          </w:p>
        </w:tc>
        <w:tc>
          <w:tcPr>
            <w:tcW w:w="1983" w:type="dxa"/>
            <w:shd w:val="clear" w:color="auto" w:fill="F5F8FA"/>
            <w:vAlign w:val="center"/>
          </w:tcPr>
          <w:p w14:paraId="5AA3C0B8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research.topics[1][2]</w:t>
            </w:r>
          </w:p>
        </w:tc>
        <w:tc>
          <w:tcPr>
            <w:tcW w:w="4290" w:type="dxa"/>
            <w:shd w:val="clear" w:color="auto" w:fill="F5F8FA"/>
            <w:vAlign w:val="center"/>
          </w:tcPr>
          <w:p w14:paraId="53D2F1E7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[在此填写：research.topics[1][2]]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759F07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English topic</w:t>
            </w:r>
          </w:p>
        </w:tc>
      </w:tr>
    </w:tbl>
    <w:p w14:paraId="44CD16E2">
      <w:pPr>
        <w:spacing w:after="20"/>
        <w:rPr>
          <w:rFonts w:hint="eastAsia" w:ascii="Noto Sans SC" w:hAnsi="Noto Sans SC" w:eastAsia="Noto Sans SC" w:cs="Noto Sans SC"/>
        </w:rPr>
      </w:pPr>
    </w:p>
    <w:p w14:paraId="67945B7E">
      <w:pPr>
        <w:pStyle w:val="3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 xml:space="preserve">六 </w:t>
      </w:r>
      <w:r>
        <w:rPr>
          <w:rFonts w:hint="eastAsia" w:ascii="Noto Sans SC" w:hAnsi="Noto Sans SC" w:eastAsia="Noto Sans SC" w:cs="Noto Sans SC"/>
          <w:lang w:val="en-US" w:eastAsia="zh-CN"/>
        </w:rPr>
        <w:t xml:space="preserve">  </w:t>
      </w:r>
      <w:r>
        <w:rPr>
          <w:rFonts w:hint="eastAsia" w:ascii="Noto Sans SC" w:hAnsi="Noto Sans SC" w:eastAsia="Noto Sans SC" w:cs="Noto Sans SC"/>
        </w:rPr>
        <w:t>Publication 论文</w:t>
      </w:r>
    </w:p>
    <w:p w14:paraId="03F86A29">
      <w:pPr>
        <w:spacing w:after="120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论文区只填写已核实的发表信息；没有论文时可留空。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4"/>
        <w:gridCol w:w="1900"/>
        <w:gridCol w:w="4608"/>
        <w:gridCol w:w="2664"/>
      </w:tblGrid>
      <w:tr w14:paraId="0563F7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dxa"/>
            <w:shd w:val="clear" w:color="auto" w:fill="243B53"/>
            <w:vAlign w:val="center"/>
          </w:tcPr>
          <w:p w14:paraId="155287D1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网站区域</w:t>
            </w:r>
          </w:p>
        </w:tc>
        <w:tc>
          <w:tcPr>
            <w:tcW w:w="1900" w:type="dxa"/>
            <w:shd w:val="clear" w:color="auto" w:fill="243B53"/>
            <w:vAlign w:val="center"/>
          </w:tcPr>
          <w:p w14:paraId="43DCF16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字段路径</w:t>
            </w:r>
          </w:p>
        </w:tc>
        <w:tc>
          <w:tcPr>
            <w:tcW w:w="4608" w:type="dxa"/>
            <w:shd w:val="clear" w:color="auto" w:fill="243B53"/>
            <w:vAlign w:val="center"/>
          </w:tcPr>
          <w:p w14:paraId="4FD956F6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可编辑内容</w:t>
            </w:r>
          </w:p>
        </w:tc>
        <w:tc>
          <w:tcPr>
            <w:tcW w:w="2664" w:type="dxa"/>
            <w:shd w:val="clear" w:color="auto" w:fill="243B53"/>
            <w:vAlign w:val="center"/>
          </w:tcPr>
          <w:p w14:paraId="475887DE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填写提示</w:t>
            </w:r>
          </w:p>
        </w:tc>
      </w:tr>
      <w:tr w14:paraId="1D3558D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dxa"/>
            <w:vAlign w:val="center"/>
          </w:tcPr>
          <w:p w14:paraId="3006273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Publication</w:t>
            </w:r>
          </w:p>
        </w:tc>
        <w:tc>
          <w:tcPr>
            <w:tcW w:w="1900" w:type="dxa"/>
            <w:vAlign w:val="center"/>
          </w:tcPr>
          <w:p w14:paraId="5A1C78B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publication.year</w:t>
            </w:r>
          </w:p>
        </w:tc>
        <w:tc>
          <w:tcPr>
            <w:tcW w:w="4608" w:type="dxa"/>
            <w:vAlign w:val="center"/>
          </w:tcPr>
          <w:p w14:paraId="165A93D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[在此填写：publication.year]</w:t>
            </w:r>
          </w:p>
        </w:tc>
        <w:tc>
          <w:tcPr>
            <w:tcW w:w="2664" w:type="dxa"/>
            <w:vAlign w:val="center"/>
          </w:tcPr>
          <w:p w14:paraId="6EC6E38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年份</w:t>
            </w:r>
          </w:p>
        </w:tc>
      </w:tr>
      <w:tr w14:paraId="390D28E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dxa"/>
            <w:shd w:val="clear" w:color="auto" w:fill="F5F8FA"/>
            <w:vAlign w:val="center"/>
          </w:tcPr>
          <w:p w14:paraId="3AEDAD50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Publication</w:t>
            </w:r>
          </w:p>
        </w:tc>
        <w:tc>
          <w:tcPr>
            <w:tcW w:w="1900" w:type="dxa"/>
            <w:shd w:val="clear" w:color="auto" w:fill="F5F8FA"/>
            <w:vAlign w:val="center"/>
          </w:tcPr>
          <w:p w14:paraId="5DEC7E3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publication.title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24B67F7B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[在此填写：publication.title]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60DD7F3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论文标题</w:t>
            </w:r>
          </w:p>
        </w:tc>
      </w:tr>
      <w:tr w14:paraId="500A75B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dxa"/>
            <w:vAlign w:val="center"/>
          </w:tcPr>
          <w:p w14:paraId="577746B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Publication</w:t>
            </w:r>
          </w:p>
        </w:tc>
        <w:tc>
          <w:tcPr>
            <w:tcW w:w="1900" w:type="dxa"/>
            <w:vAlign w:val="center"/>
          </w:tcPr>
          <w:p w14:paraId="41D0CB97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publication.authors</w:t>
            </w:r>
          </w:p>
        </w:tc>
        <w:tc>
          <w:tcPr>
            <w:tcW w:w="4608" w:type="dxa"/>
            <w:vAlign w:val="center"/>
          </w:tcPr>
          <w:p w14:paraId="679ED7DF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[在此填写：publication.authors]</w:t>
            </w:r>
          </w:p>
        </w:tc>
        <w:tc>
          <w:tcPr>
            <w:tcW w:w="2664" w:type="dxa"/>
            <w:vAlign w:val="center"/>
          </w:tcPr>
          <w:p w14:paraId="17981AAB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作者列表</w:t>
            </w:r>
          </w:p>
        </w:tc>
      </w:tr>
      <w:tr w14:paraId="60FC615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4" w:type="dxa"/>
            <w:shd w:val="clear" w:color="auto" w:fill="F5F8FA"/>
            <w:vAlign w:val="center"/>
          </w:tcPr>
          <w:p w14:paraId="2953868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Publication</w:t>
            </w:r>
          </w:p>
        </w:tc>
        <w:tc>
          <w:tcPr>
            <w:tcW w:w="1900" w:type="dxa"/>
            <w:shd w:val="clear" w:color="auto" w:fill="F5F8FA"/>
            <w:vAlign w:val="center"/>
          </w:tcPr>
          <w:p w14:paraId="3CFFFAD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publication.journal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792A6D24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[在此填写：publication.journal]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6C26564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期刊 / 年月 / 卷页</w:t>
            </w:r>
          </w:p>
        </w:tc>
      </w:tr>
    </w:tbl>
    <w:p w14:paraId="7784BF03">
      <w:pPr>
        <w:spacing w:after="20"/>
        <w:rPr>
          <w:rFonts w:hint="eastAsia" w:ascii="Noto Sans SC" w:hAnsi="Noto Sans SC" w:eastAsia="Noto Sans SC" w:cs="Noto Sans SC"/>
        </w:rPr>
      </w:pPr>
    </w:p>
    <w:p w14:paraId="6A7E6F85">
      <w:pPr>
        <w:pStyle w:val="3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 xml:space="preserve">七 </w:t>
      </w:r>
      <w:r>
        <w:rPr>
          <w:rFonts w:hint="eastAsia" w:ascii="Noto Sans SC" w:hAnsi="Noto Sans SC" w:eastAsia="Noto Sans SC" w:cs="Noto Sans SC"/>
          <w:lang w:val="en-US" w:eastAsia="zh-CN"/>
        </w:rPr>
        <w:t xml:space="preserve">  </w:t>
      </w:r>
      <w:bookmarkStart w:id="0" w:name="_GoBack"/>
      <w:bookmarkEnd w:id="0"/>
      <w:r>
        <w:rPr>
          <w:rFonts w:hint="eastAsia" w:ascii="Noto Sans SC" w:hAnsi="Noto Sans SC" w:eastAsia="Noto Sans SC" w:cs="Noto Sans SC"/>
        </w:rPr>
        <w:t>Contact 联系方式</w:t>
      </w:r>
    </w:p>
    <w:p w14:paraId="0F4F0B58">
      <w:pPr>
        <w:spacing w:after="120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</w:rPr>
        <w:t>联系方式只有在本人明确同意公开时填写。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1900"/>
        <w:gridCol w:w="4596"/>
        <w:gridCol w:w="2664"/>
      </w:tblGrid>
      <w:tr w14:paraId="15A3715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243B53"/>
            <w:vAlign w:val="center"/>
          </w:tcPr>
          <w:p w14:paraId="4492BD64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网站区域</w:t>
            </w:r>
          </w:p>
        </w:tc>
        <w:tc>
          <w:tcPr>
            <w:tcW w:w="1900" w:type="dxa"/>
            <w:shd w:val="clear" w:color="auto" w:fill="243B53"/>
            <w:vAlign w:val="center"/>
          </w:tcPr>
          <w:p w14:paraId="2B74AE9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字段路径</w:t>
            </w:r>
          </w:p>
        </w:tc>
        <w:tc>
          <w:tcPr>
            <w:tcW w:w="4596" w:type="dxa"/>
            <w:shd w:val="clear" w:color="auto" w:fill="243B53"/>
            <w:vAlign w:val="center"/>
          </w:tcPr>
          <w:p w14:paraId="2262FEA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可编辑内容</w:t>
            </w:r>
          </w:p>
        </w:tc>
        <w:tc>
          <w:tcPr>
            <w:tcW w:w="2664" w:type="dxa"/>
            <w:shd w:val="clear" w:color="auto" w:fill="243B53"/>
            <w:vAlign w:val="center"/>
          </w:tcPr>
          <w:p w14:paraId="135E267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/>
                <w:color w:val="FFFFFF"/>
                <w:sz w:val="18"/>
              </w:rPr>
              <w:t>填写提示</w:t>
            </w:r>
          </w:p>
        </w:tc>
      </w:tr>
      <w:tr w14:paraId="0476C57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vAlign w:val="center"/>
          </w:tcPr>
          <w:p w14:paraId="41A2F86C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Contact</w:t>
            </w:r>
          </w:p>
        </w:tc>
        <w:tc>
          <w:tcPr>
            <w:tcW w:w="1900" w:type="dxa"/>
            <w:vAlign w:val="center"/>
          </w:tcPr>
          <w:p w14:paraId="0D601032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contact.email</w:t>
            </w:r>
          </w:p>
        </w:tc>
        <w:tc>
          <w:tcPr>
            <w:tcW w:w="4596" w:type="dxa"/>
            <w:vAlign w:val="center"/>
          </w:tcPr>
          <w:p w14:paraId="3AE60D91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[在此填写：contact.email]</w:t>
            </w:r>
          </w:p>
        </w:tc>
        <w:tc>
          <w:tcPr>
            <w:tcW w:w="2664" w:type="dxa"/>
            <w:vAlign w:val="center"/>
          </w:tcPr>
          <w:p w14:paraId="752E5F6D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公开邮箱</w:t>
            </w:r>
          </w:p>
        </w:tc>
      </w:tr>
      <w:tr w14:paraId="2B392B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6" w:type="dxa"/>
            <w:shd w:val="clear" w:color="auto" w:fill="F5F8FA"/>
            <w:vAlign w:val="center"/>
          </w:tcPr>
          <w:p w14:paraId="640DDC8F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334155"/>
                <w:sz w:val="17"/>
              </w:rPr>
              <w:t>Contact</w:t>
            </w:r>
          </w:p>
        </w:tc>
        <w:tc>
          <w:tcPr>
            <w:tcW w:w="1900" w:type="dxa"/>
            <w:shd w:val="clear" w:color="auto" w:fill="F5F8FA"/>
            <w:vAlign w:val="center"/>
          </w:tcPr>
          <w:p w14:paraId="03A52F55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0F4C5C"/>
                <w:sz w:val="17"/>
              </w:rPr>
              <w:t>contact.wechat</w:t>
            </w:r>
          </w:p>
        </w:tc>
        <w:tc>
          <w:tcPr>
            <w:tcW w:w="4596" w:type="dxa"/>
            <w:shd w:val="clear" w:color="auto" w:fill="F5F8FA"/>
            <w:vAlign w:val="center"/>
          </w:tcPr>
          <w:p w14:paraId="5BDD4D08">
            <w:pPr>
              <w:rPr>
                <w:rFonts w:hint="eastAsia" w:ascii="Noto Sans SC" w:hAnsi="Noto Sans SC" w:eastAsia="Noto Sans SC" w:cs="Noto Sans SC"/>
                <w:highlight w:val="yellow"/>
              </w:rPr>
            </w:pPr>
            <w:r>
              <w:rPr>
                <w:rFonts w:hint="eastAsia" w:ascii="Noto Sans SC" w:hAnsi="Noto Sans SC" w:eastAsia="Noto Sans SC" w:cs="Noto Sans SC"/>
                <w:sz w:val="18"/>
                <w:highlight w:val="yellow"/>
              </w:rPr>
              <w:t>[在此填写：contact.wechat]</w:t>
            </w:r>
          </w:p>
        </w:tc>
        <w:tc>
          <w:tcPr>
            <w:tcW w:w="2664" w:type="dxa"/>
            <w:shd w:val="clear" w:color="auto" w:fill="F5F8FA"/>
            <w:vAlign w:val="center"/>
          </w:tcPr>
          <w:p w14:paraId="54D47483">
            <w:pPr>
              <w:spacing w:after="20" w:line="252" w:lineRule="auto"/>
              <w:rPr>
                <w:rFonts w:hint="eastAsia" w:ascii="Noto Sans SC" w:hAnsi="Noto Sans SC" w:eastAsia="Noto Sans SC" w:cs="Noto Sans SC"/>
              </w:rPr>
            </w:pPr>
            <w:r>
              <w:rPr>
                <w:rFonts w:hint="eastAsia" w:ascii="Noto Sans SC" w:hAnsi="Noto Sans SC" w:eastAsia="Noto Sans SC" w:cs="Noto Sans SC"/>
                <w:b w:val="0"/>
                <w:color w:val="64748B"/>
                <w:sz w:val="16"/>
              </w:rPr>
              <w:t>公开微信号</w:t>
            </w:r>
          </w:p>
        </w:tc>
      </w:tr>
    </w:tbl>
    <w:p w14:paraId="5756D755">
      <w:pPr>
        <w:spacing w:after="20"/>
        <w:rPr>
          <w:rFonts w:hint="eastAsia" w:ascii="Noto Sans SC" w:hAnsi="Noto Sans SC" w:eastAsia="Noto Sans SC" w:cs="Noto Sans SC"/>
        </w:rPr>
      </w:pPr>
    </w:p>
    <w:sectPr>
      <w:footerReference r:id="rId5" w:type="default"/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851Gkkt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851Gkkt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851Gkktt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B70B2">
    <w:pPr>
      <w:pStyle w:val="24"/>
      <w:jc w:val="right"/>
    </w:pPr>
    <w:r>
      <w:rPr>
        <w:color w:val="64748B"/>
        <w:sz w:val="16"/>
      </w:rPr>
      <w:t>Portfolio content template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232871"/>
    <w:rsid w:val="15F232AA"/>
    <w:rsid w:val="31C205E6"/>
    <w:rsid w:val="6716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111827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8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1935</Words>
  <Characters>6454</Characters>
  <Lines>0</Lines>
  <Paragraphs>0</Paragraphs>
  <TotalTime>5</TotalTime>
  <ScaleCrop>false</ScaleCrop>
  <LinksUpToDate>false</LinksUpToDate>
  <CharactersWithSpaces>6656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Portfolio Template</dc:creator>
  <dc:description>generated by python-docx</dc:description>
  <cp:lastModifiedBy>Portfolio Template</cp:lastModifiedBy>
  <dcterms:modified xsi:type="dcterms:W3CDTF">2026-09-23T07:43:03Z</dcterms:modified>
  <dc:subject>通用网页简历文案输入表版式来源</dc:subject>
  <dc:title>人物 Portfolio 文案输入表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eyJoZGlkIjoiNDE3ZjY3ZWY2ZTcyOWM2MmM3MjFkZGQwN2FkYzBmMWEiLCJ1c2VySWQiOiI0MjY0NjExMjAifQ==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C40477736DD644BD8B5B6F1576167BAC_12</vt:lpwstr>
  </property>
</Properties>
</file>